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6067D">
      <w:bookmarkStart w:id="49" w:name="_GoBack"/>
      <w:bookmarkEnd w:id="49"/>
      <w:r>
        <w:rPr>
          <w:b w:val="0"/>
          <w:i w:val="0"/>
        </w:rPr>
        <w:t>Họ và tên: Hoàng Thanh Trà</w:t>
      </w:r>
    </w:p>
    <w:p w14:paraId="3B78A80D">
      <w:r>
        <w:rPr>
          <w:b w:val="0"/>
          <w:i w:val="0"/>
        </w:rPr>
        <w:t>MSSV: 1150080120</w:t>
      </w:r>
    </w:p>
    <w:p w14:paraId="4F1EDFB3">
      <w:r>
        <w:rPr>
          <w:b w:val="0"/>
          <w:i w:val="0"/>
        </w:rPr>
        <w:t>Lớp: 11CNPM2</w:t>
      </w:r>
    </w:p>
    <w:p w14:paraId="2BB43DB0">
      <w:r>
        <w:rPr>
          <w:b w:val="0"/>
          <w:i w:val="0"/>
        </w:rPr>
        <w:t>Học phần: An toàn Bảo mật Hệ thống thông tin – Bài giữa kỳ</w:t>
      </w:r>
    </w:p>
    <w:p w14:paraId="305056D1">
      <w:r>
        <w:rPr>
          <w:b w:val="0"/>
          <w:i w:val="0"/>
        </w:rPr>
        <w:t>Link GitHub: https://github.com/thtra04/LAB_AT_BMHTTT (thư mục DT043)</w:t>
      </w:r>
    </w:p>
    <w:p w14:paraId="168F3AEE">
      <w:pPr>
        <w:jc w:val="both"/>
      </w:pPr>
    </w:p>
    <w:p w14:paraId="0B4CABEA">
      <w:pPr>
        <w:jc w:val="center"/>
      </w:pPr>
      <w:r>
        <w:rPr>
          <w:b/>
          <w:i w:val="0"/>
          <w:sz w:val="30"/>
        </w:rPr>
        <w:t>ĐỀ TÀI DT043</w:t>
      </w:r>
    </w:p>
    <w:p w14:paraId="59F556A3">
      <w:pPr>
        <w:jc w:val="center"/>
      </w:pPr>
      <w:r>
        <w:rPr>
          <w:b/>
          <w:i w:val="0"/>
          <w:sz w:val="36"/>
        </w:rPr>
        <w:t>PHÁT HIỆN BOTNET IoT BẰNG AUTOENCODER NHẸ</w:t>
      </w:r>
    </w:p>
    <w:p w14:paraId="49EDE32B">
      <w:pPr>
        <w:jc w:val="center"/>
      </w:pPr>
      <w:r>
        <w:rPr>
          <w:b w:val="0"/>
          <w:i/>
        </w:rPr>
        <w:t>Huấn luyện theo từng thiết bị, lượng tử hóa và đánh giá khả năng triển khai edge; tái lập có chọn lọc và mở rộng theo hướng Moving Target Defence</w:t>
      </w:r>
    </w:p>
    <w:p w14:paraId="7E98A568">
      <w:pPr>
        <w:jc w:val="both"/>
      </w:pPr>
    </w:p>
    <w:p w14:paraId="11AE6D1D">
      <w:pPr>
        <w:jc w:val="center"/>
      </w:pPr>
      <w:r>
        <w:rPr>
          <w:b w:val="0"/>
          <w:i w:val="0"/>
          <w:sz w:val="22"/>
        </w:rPr>
        <w:t>Dữ liệu: N-BaIoT (UCI, CC BY 4.0) · Paper chính: Masud et al., Computers &amp; Security 153 (2025) 104380 · Paper tham chiếu kỹ thuật: Meidan et al., IEEE Pervasive Computing (2018)</w:t>
      </w:r>
    </w:p>
    <w:p w14:paraId="17331653">
      <w:pPr>
        <w:jc w:val="center"/>
      </w:pPr>
      <w:r>
        <w:rPr>
          <w:b w:val="0"/>
          <w:i w:val="0"/>
        </w:rPr>
        <w:t>Tháng 10/2026</w:t>
      </w:r>
    </w:p>
    <w:p w14:paraId="061D70FA">
      <w:r>
        <w:br w:type="page"/>
      </w:r>
    </w:p>
    <w:p w14:paraId="3892E947">
      <w:pPr>
        <w:jc w:val="center"/>
      </w:pPr>
      <w:r>
        <w:rPr>
          <w:b/>
          <w:i w:val="0"/>
          <w:sz w:val="28"/>
        </w:rPr>
        <w:t>MỤC LỤC</w:t>
      </w:r>
    </w:p>
    <w:p w14:paraId="47456C52">
      <w:pPr>
        <w:pStyle w:val="37"/>
        <w:tabs>
          <w:tab w:val="right" w:leader="dot" w:pos="9071"/>
        </w:tabs>
      </w:pPr>
      <w:r>
        <w:fldChar w:fldCharType="begin"/>
      </w:r>
      <w:r>
        <w:instrText xml:space="preserve">TOC \o "1-3" \h \z \u</w:instrText>
      </w:r>
      <w:r>
        <w:fldChar w:fldCharType="separate"/>
      </w:r>
      <w:r>
        <w:fldChar w:fldCharType="begin"/>
      </w:r>
      <w:r>
        <w:instrText xml:space="preserve"> HYPERLINK \l _Toc9216 </w:instrText>
      </w:r>
      <w:r>
        <w:fldChar w:fldCharType="separate"/>
      </w:r>
      <w:r>
        <w:t>Chương 1. Mở đầu</w:t>
      </w:r>
      <w:r>
        <w:tab/>
      </w:r>
      <w:r>
        <w:fldChar w:fldCharType="begin"/>
      </w:r>
      <w:r>
        <w:instrText xml:space="preserve"> PAGEREF _Toc9216 \h </w:instrText>
      </w:r>
      <w:r>
        <w:fldChar w:fldCharType="separate"/>
      </w:r>
      <w:r>
        <w:t>4</w:t>
      </w:r>
      <w:r>
        <w:fldChar w:fldCharType="end"/>
      </w:r>
      <w:r>
        <w:fldChar w:fldCharType="end"/>
      </w:r>
    </w:p>
    <w:p w14:paraId="5D3AEB91">
      <w:pPr>
        <w:pStyle w:val="38"/>
        <w:tabs>
          <w:tab w:val="right" w:leader="dot" w:pos="9071"/>
        </w:tabs>
      </w:pPr>
      <w:r>
        <w:fldChar w:fldCharType="begin"/>
      </w:r>
      <w:r>
        <w:instrText xml:space="preserve"> HYPERLINK \l _Toc2486 </w:instrText>
      </w:r>
      <w:r>
        <w:fldChar w:fldCharType="separate"/>
      </w:r>
      <w:r>
        <w:t>1.1 Bối cảnh</w:t>
      </w:r>
      <w:r>
        <w:tab/>
      </w:r>
      <w:r>
        <w:fldChar w:fldCharType="begin"/>
      </w:r>
      <w:r>
        <w:instrText xml:space="preserve"> PAGEREF _Toc2486 \h </w:instrText>
      </w:r>
      <w:r>
        <w:fldChar w:fldCharType="separate"/>
      </w:r>
      <w:r>
        <w:t>4</w:t>
      </w:r>
      <w:r>
        <w:fldChar w:fldCharType="end"/>
      </w:r>
      <w:r>
        <w:fldChar w:fldCharType="end"/>
      </w:r>
    </w:p>
    <w:p w14:paraId="1146B901">
      <w:pPr>
        <w:pStyle w:val="38"/>
        <w:tabs>
          <w:tab w:val="right" w:leader="dot" w:pos="9071"/>
        </w:tabs>
      </w:pPr>
      <w:r>
        <w:fldChar w:fldCharType="begin"/>
      </w:r>
      <w:r>
        <w:instrText xml:space="preserve"> HYPERLINK \l _Toc24776 </w:instrText>
      </w:r>
      <w:r>
        <w:fldChar w:fldCharType="separate"/>
      </w:r>
      <w:r>
        <w:t>1.2 Mục tiêu và phạm vi</w:t>
      </w:r>
      <w:r>
        <w:tab/>
      </w:r>
      <w:r>
        <w:fldChar w:fldCharType="begin"/>
      </w:r>
      <w:r>
        <w:instrText xml:space="preserve"> PAGEREF _Toc24776 \h </w:instrText>
      </w:r>
      <w:r>
        <w:fldChar w:fldCharType="separate"/>
      </w:r>
      <w:r>
        <w:t>4</w:t>
      </w:r>
      <w:r>
        <w:fldChar w:fldCharType="end"/>
      </w:r>
      <w:r>
        <w:fldChar w:fldCharType="end"/>
      </w:r>
    </w:p>
    <w:p w14:paraId="1CC66530">
      <w:pPr>
        <w:pStyle w:val="38"/>
        <w:tabs>
          <w:tab w:val="right" w:leader="dot" w:pos="9071"/>
        </w:tabs>
      </w:pPr>
      <w:r>
        <w:fldChar w:fldCharType="begin"/>
      </w:r>
      <w:r>
        <w:instrText xml:space="preserve"> HYPERLINK \l _Toc11554 </w:instrText>
      </w:r>
      <w:r>
        <w:fldChar w:fldCharType="separate"/>
      </w:r>
      <w:r>
        <w:t>1.3 Câu hỏi nghiên cứu, giả thuyết và tiêu chí thành công</w:t>
      </w:r>
      <w:r>
        <w:tab/>
      </w:r>
      <w:r>
        <w:fldChar w:fldCharType="begin"/>
      </w:r>
      <w:r>
        <w:instrText xml:space="preserve"> PAGEREF _Toc11554 \h </w:instrText>
      </w:r>
      <w:r>
        <w:fldChar w:fldCharType="separate"/>
      </w:r>
      <w:r>
        <w:t>4</w:t>
      </w:r>
      <w:r>
        <w:fldChar w:fldCharType="end"/>
      </w:r>
      <w:r>
        <w:fldChar w:fldCharType="end"/>
      </w:r>
    </w:p>
    <w:p w14:paraId="7B11ADD5">
      <w:pPr>
        <w:pStyle w:val="38"/>
        <w:tabs>
          <w:tab w:val="right" w:leader="dot" w:pos="9071"/>
        </w:tabs>
      </w:pPr>
      <w:r>
        <w:fldChar w:fldCharType="begin"/>
      </w:r>
      <w:r>
        <w:instrText xml:space="preserve"> HYPERLINK \l _Toc21712 </w:instrText>
      </w:r>
      <w:r>
        <w:fldChar w:fldCharType="separate"/>
      </w:r>
      <w:r>
        <w:t>1.4 Đóng góp riêng của đề tài</w:t>
      </w:r>
      <w:r>
        <w:tab/>
      </w:r>
      <w:r>
        <w:fldChar w:fldCharType="begin"/>
      </w:r>
      <w:r>
        <w:instrText xml:space="preserve"> PAGEREF _Toc21712 \h </w:instrText>
      </w:r>
      <w:r>
        <w:fldChar w:fldCharType="separate"/>
      </w:r>
      <w:r>
        <w:t>5</w:t>
      </w:r>
      <w:r>
        <w:fldChar w:fldCharType="end"/>
      </w:r>
      <w:r>
        <w:fldChar w:fldCharType="end"/>
      </w:r>
    </w:p>
    <w:p w14:paraId="1EFF1DA5">
      <w:pPr>
        <w:pStyle w:val="37"/>
        <w:tabs>
          <w:tab w:val="right" w:leader="dot" w:pos="9071"/>
        </w:tabs>
      </w:pPr>
      <w:r>
        <w:fldChar w:fldCharType="begin"/>
      </w:r>
      <w:r>
        <w:instrText xml:space="preserve"> HYPERLINK \l _Toc29509 </w:instrText>
      </w:r>
      <w:r>
        <w:fldChar w:fldCharType="separate"/>
      </w:r>
      <w:r>
        <w:t>Chương 2. Tài liệu nền và phiếu tái lập</w:t>
      </w:r>
      <w:r>
        <w:tab/>
      </w:r>
      <w:r>
        <w:fldChar w:fldCharType="begin"/>
      </w:r>
      <w:r>
        <w:instrText xml:space="preserve"> PAGEREF _Toc29509 \h </w:instrText>
      </w:r>
      <w:r>
        <w:fldChar w:fldCharType="separate"/>
      </w:r>
      <w:r>
        <w:t>5</w:t>
      </w:r>
      <w:r>
        <w:fldChar w:fldCharType="end"/>
      </w:r>
      <w:r>
        <w:fldChar w:fldCharType="end"/>
      </w:r>
    </w:p>
    <w:p w14:paraId="25B5A4D1">
      <w:pPr>
        <w:pStyle w:val="38"/>
        <w:tabs>
          <w:tab w:val="right" w:leader="dot" w:pos="9071"/>
        </w:tabs>
      </w:pPr>
      <w:r>
        <w:fldChar w:fldCharType="begin"/>
      </w:r>
      <w:r>
        <w:instrText xml:space="preserve"> HYPERLINK \l _Toc25691 </w:instrText>
      </w:r>
      <w:r>
        <w:fldChar w:fldCharType="separate"/>
      </w:r>
      <w:r>
        <w:t>2.1 Paper chính: hybrid Moving Target Defence trong IoT</w:t>
      </w:r>
      <w:r>
        <w:tab/>
      </w:r>
      <w:r>
        <w:fldChar w:fldCharType="begin"/>
      </w:r>
      <w:r>
        <w:instrText xml:space="preserve"> PAGEREF _Toc25691 \h </w:instrText>
      </w:r>
      <w:r>
        <w:fldChar w:fldCharType="separate"/>
      </w:r>
      <w:r>
        <w:t>5</w:t>
      </w:r>
      <w:r>
        <w:fldChar w:fldCharType="end"/>
      </w:r>
      <w:r>
        <w:fldChar w:fldCharType="end"/>
      </w:r>
    </w:p>
    <w:p w14:paraId="3096E742">
      <w:pPr>
        <w:pStyle w:val="39"/>
        <w:tabs>
          <w:tab w:val="right" w:leader="dot" w:pos="9071"/>
        </w:tabs>
      </w:pPr>
      <w:r>
        <w:fldChar w:fldCharType="begin"/>
      </w:r>
      <w:r>
        <w:instrText xml:space="preserve"> HYPERLINK \l _Toc17642 </w:instrText>
      </w:r>
      <w:r>
        <w:fldChar w:fldCharType="separate"/>
      </w:r>
      <w:r>
        <w:t>Hạn chế và điểm cần tái lập (≥ 5)</w:t>
      </w:r>
      <w:r>
        <w:tab/>
      </w:r>
      <w:r>
        <w:fldChar w:fldCharType="begin"/>
      </w:r>
      <w:r>
        <w:instrText xml:space="preserve"> PAGEREF _Toc17642 \h </w:instrText>
      </w:r>
      <w:r>
        <w:fldChar w:fldCharType="separate"/>
      </w:r>
      <w:r>
        <w:t>6</w:t>
      </w:r>
      <w:r>
        <w:fldChar w:fldCharType="end"/>
      </w:r>
      <w:r>
        <w:fldChar w:fldCharType="end"/>
      </w:r>
    </w:p>
    <w:p w14:paraId="7129F3D6">
      <w:pPr>
        <w:pStyle w:val="38"/>
        <w:tabs>
          <w:tab w:val="right" w:leader="dot" w:pos="9071"/>
        </w:tabs>
      </w:pPr>
      <w:r>
        <w:fldChar w:fldCharType="begin"/>
      </w:r>
      <w:r>
        <w:instrText xml:space="preserve"> HYPERLINK \l _Toc31800 </w:instrText>
      </w:r>
      <w:r>
        <w:fldChar w:fldCharType="separate"/>
      </w:r>
      <w:r>
        <w:t>2.2 Paper tham chiếu kỹ thuật: N-BaIoT (Meidan et al., 2018)</w:t>
      </w:r>
      <w:r>
        <w:tab/>
      </w:r>
      <w:r>
        <w:fldChar w:fldCharType="begin"/>
      </w:r>
      <w:r>
        <w:instrText xml:space="preserve"> PAGEREF _Toc31800 \h </w:instrText>
      </w:r>
      <w:r>
        <w:fldChar w:fldCharType="separate"/>
      </w:r>
      <w:r>
        <w:t>6</w:t>
      </w:r>
      <w:r>
        <w:fldChar w:fldCharType="end"/>
      </w:r>
      <w:r>
        <w:fldChar w:fldCharType="end"/>
      </w:r>
    </w:p>
    <w:p w14:paraId="50D48881">
      <w:pPr>
        <w:pStyle w:val="38"/>
        <w:tabs>
          <w:tab w:val="right" w:leader="dot" w:pos="9071"/>
        </w:tabs>
      </w:pPr>
      <w:r>
        <w:fldChar w:fldCharType="begin"/>
      </w:r>
      <w:r>
        <w:instrText xml:space="preserve"> HYPERLINK \l _Toc11794 </w:instrText>
      </w:r>
      <w:r>
        <w:fldChar w:fldCharType="separate"/>
      </w:r>
      <w:r>
        <w:t>2.3 Kỹ thuật nền</w:t>
      </w:r>
      <w:r>
        <w:tab/>
      </w:r>
      <w:r>
        <w:fldChar w:fldCharType="begin"/>
      </w:r>
      <w:r>
        <w:instrText xml:space="preserve"> PAGEREF _Toc11794 \h </w:instrText>
      </w:r>
      <w:r>
        <w:fldChar w:fldCharType="separate"/>
      </w:r>
      <w:r>
        <w:t>7</w:t>
      </w:r>
      <w:r>
        <w:fldChar w:fldCharType="end"/>
      </w:r>
      <w:r>
        <w:fldChar w:fldCharType="end"/>
      </w:r>
    </w:p>
    <w:p w14:paraId="2543C59A">
      <w:pPr>
        <w:pStyle w:val="37"/>
        <w:tabs>
          <w:tab w:val="right" w:leader="dot" w:pos="9071"/>
        </w:tabs>
      </w:pPr>
      <w:r>
        <w:fldChar w:fldCharType="begin"/>
      </w:r>
      <w:r>
        <w:instrText xml:space="preserve"> HYPERLINK \l _Toc10532 </w:instrText>
      </w:r>
      <w:r>
        <w:fldChar w:fldCharType="separate"/>
      </w:r>
      <w:r>
        <w:t>Chương 3. Dữ liệu, EDA và threat model</w:t>
      </w:r>
      <w:r>
        <w:tab/>
      </w:r>
      <w:r>
        <w:fldChar w:fldCharType="begin"/>
      </w:r>
      <w:r>
        <w:instrText xml:space="preserve"> PAGEREF _Toc10532 \h </w:instrText>
      </w:r>
      <w:r>
        <w:fldChar w:fldCharType="separate"/>
      </w:r>
      <w:r>
        <w:t>7</w:t>
      </w:r>
      <w:r>
        <w:fldChar w:fldCharType="end"/>
      </w:r>
      <w:r>
        <w:fldChar w:fldCharType="end"/>
      </w:r>
    </w:p>
    <w:p w14:paraId="0C16FADB">
      <w:pPr>
        <w:pStyle w:val="38"/>
        <w:tabs>
          <w:tab w:val="right" w:leader="dot" w:pos="9071"/>
        </w:tabs>
      </w:pPr>
      <w:r>
        <w:fldChar w:fldCharType="begin"/>
      </w:r>
      <w:r>
        <w:instrText xml:space="preserve"> HYPERLINK \l _Toc32318 </w:instrText>
      </w:r>
      <w:r>
        <w:fldChar w:fldCharType="separate"/>
      </w:r>
      <w:r>
        <w:t>3.1 Nguồn, giấy phép, phiên bản và tính toàn vẹn</w:t>
      </w:r>
      <w:r>
        <w:tab/>
      </w:r>
      <w:r>
        <w:fldChar w:fldCharType="begin"/>
      </w:r>
      <w:r>
        <w:instrText xml:space="preserve"> PAGEREF _Toc32318 \h </w:instrText>
      </w:r>
      <w:r>
        <w:fldChar w:fldCharType="separate"/>
      </w:r>
      <w:r>
        <w:t>7</w:t>
      </w:r>
      <w:r>
        <w:fldChar w:fldCharType="end"/>
      </w:r>
      <w:r>
        <w:fldChar w:fldCharType="end"/>
      </w:r>
    </w:p>
    <w:p w14:paraId="269EFB4D">
      <w:pPr>
        <w:pStyle w:val="38"/>
        <w:tabs>
          <w:tab w:val="right" w:leader="dot" w:pos="9071"/>
        </w:tabs>
      </w:pPr>
      <w:r>
        <w:fldChar w:fldCharType="begin"/>
      </w:r>
      <w:r>
        <w:instrText xml:space="preserve"> HYPERLINK \l _Toc882 </w:instrText>
      </w:r>
      <w:r>
        <w:fldChar w:fldCharType="separate"/>
      </w:r>
      <w:r>
        <w:t>3.2 Chất lượng dữ liệu</w:t>
      </w:r>
      <w:r>
        <w:tab/>
      </w:r>
      <w:r>
        <w:fldChar w:fldCharType="begin"/>
      </w:r>
      <w:r>
        <w:instrText xml:space="preserve"> PAGEREF _Toc882 \h </w:instrText>
      </w:r>
      <w:r>
        <w:fldChar w:fldCharType="separate"/>
      </w:r>
      <w:r>
        <w:t>8</w:t>
      </w:r>
      <w:r>
        <w:fldChar w:fldCharType="end"/>
      </w:r>
      <w:r>
        <w:fldChar w:fldCharType="end"/>
      </w:r>
    </w:p>
    <w:p w14:paraId="54DFDE1C">
      <w:pPr>
        <w:pStyle w:val="38"/>
        <w:tabs>
          <w:tab w:val="right" w:leader="dot" w:pos="9071"/>
        </w:tabs>
      </w:pPr>
      <w:r>
        <w:fldChar w:fldCharType="begin"/>
      </w:r>
      <w:r>
        <w:instrText xml:space="preserve"> HYPERLINK \l _Toc8189 </w:instrText>
      </w:r>
      <w:r>
        <w:fldChar w:fldCharType="separate"/>
      </w:r>
      <w:r>
        <w:t>3.3 EDA</w:t>
      </w:r>
      <w:r>
        <w:tab/>
      </w:r>
      <w:r>
        <w:fldChar w:fldCharType="begin"/>
      </w:r>
      <w:r>
        <w:instrText xml:space="preserve"> PAGEREF _Toc8189 \h </w:instrText>
      </w:r>
      <w:r>
        <w:fldChar w:fldCharType="separate"/>
      </w:r>
      <w:r>
        <w:t>8</w:t>
      </w:r>
      <w:r>
        <w:fldChar w:fldCharType="end"/>
      </w:r>
      <w:r>
        <w:fldChar w:fldCharType="end"/>
      </w:r>
    </w:p>
    <w:p w14:paraId="25B9A7C9">
      <w:pPr>
        <w:pStyle w:val="38"/>
        <w:tabs>
          <w:tab w:val="right" w:leader="dot" w:pos="9071"/>
        </w:tabs>
      </w:pPr>
      <w:r>
        <w:fldChar w:fldCharType="begin"/>
      </w:r>
      <w:r>
        <w:instrText xml:space="preserve"> HYPERLINK \l _Toc22742 </w:instrText>
      </w:r>
      <w:r>
        <w:fldChar w:fldCharType="separate"/>
      </w:r>
      <w:r>
        <w:t>3.4 Chống rò rỉ train–test</w:t>
      </w:r>
      <w:r>
        <w:tab/>
      </w:r>
      <w:r>
        <w:fldChar w:fldCharType="begin"/>
      </w:r>
      <w:r>
        <w:instrText xml:space="preserve"> PAGEREF _Toc22742 \h </w:instrText>
      </w:r>
      <w:r>
        <w:fldChar w:fldCharType="separate"/>
      </w:r>
      <w:r>
        <w:t>9</w:t>
      </w:r>
      <w:r>
        <w:fldChar w:fldCharType="end"/>
      </w:r>
      <w:r>
        <w:fldChar w:fldCharType="end"/>
      </w:r>
    </w:p>
    <w:p w14:paraId="07C76ED8">
      <w:pPr>
        <w:pStyle w:val="38"/>
        <w:tabs>
          <w:tab w:val="right" w:leader="dot" w:pos="9071"/>
        </w:tabs>
      </w:pPr>
      <w:r>
        <w:fldChar w:fldCharType="begin"/>
      </w:r>
      <w:r>
        <w:instrText xml:space="preserve"> HYPERLINK \l _Toc2578 </w:instrText>
      </w:r>
      <w:r>
        <w:fldChar w:fldCharType="separate"/>
      </w:r>
      <w:r>
        <w:t>3.5 Threat model</w:t>
      </w:r>
      <w:r>
        <w:tab/>
      </w:r>
      <w:r>
        <w:fldChar w:fldCharType="begin"/>
      </w:r>
      <w:r>
        <w:instrText xml:space="preserve"> PAGEREF _Toc2578 \h </w:instrText>
      </w:r>
      <w:r>
        <w:fldChar w:fldCharType="separate"/>
      </w:r>
      <w:r>
        <w:t>9</w:t>
      </w:r>
      <w:r>
        <w:fldChar w:fldCharType="end"/>
      </w:r>
      <w:r>
        <w:fldChar w:fldCharType="end"/>
      </w:r>
    </w:p>
    <w:p w14:paraId="4A148C8C">
      <w:pPr>
        <w:pStyle w:val="37"/>
        <w:tabs>
          <w:tab w:val="right" w:leader="dot" w:pos="9071"/>
        </w:tabs>
      </w:pPr>
      <w:r>
        <w:fldChar w:fldCharType="begin"/>
      </w:r>
      <w:r>
        <w:instrText xml:space="preserve"> HYPERLINK \l _Toc3446 </w:instrText>
      </w:r>
      <w:r>
        <w:fldChar w:fldCharType="separate"/>
      </w:r>
      <w:r>
        <w:t>Chương 4. Phương pháp và hệ thống</w:t>
      </w:r>
      <w:r>
        <w:tab/>
      </w:r>
      <w:r>
        <w:fldChar w:fldCharType="begin"/>
      </w:r>
      <w:r>
        <w:instrText xml:space="preserve"> PAGEREF _Toc3446 \h </w:instrText>
      </w:r>
      <w:r>
        <w:fldChar w:fldCharType="separate"/>
      </w:r>
      <w:r>
        <w:t>10</w:t>
      </w:r>
      <w:r>
        <w:fldChar w:fldCharType="end"/>
      </w:r>
      <w:r>
        <w:fldChar w:fldCharType="end"/>
      </w:r>
    </w:p>
    <w:p w14:paraId="7BE614E4">
      <w:pPr>
        <w:pStyle w:val="38"/>
        <w:tabs>
          <w:tab w:val="right" w:leader="dot" w:pos="9071"/>
        </w:tabs>
      </w:pPr>
      <w:r>
        <w:fldChar w:fldCharType="begin"/>
      </w:r>
      <w:r>
        <w:instrText xml:space="preserve"> HYPERLINK \l _Toc32433 </w:instrText>
      </w:r>
      <w:r>
        <w:fldChar w:fldCharType="separate"/>
      </w:r>
      <w:r>
        <w:t>4.1 Pipeline</w:t>
      </w:r>
      <w:r>
        <w:tab/>
      </w:r>
      <w:r>
        <w:fldChar w:fldCharType="begin"/>
      </w:r>
      <w:r>
        <w:instrText xml:space="preserve"> PAGEREF _Toc32433 \h </w:instrText>
      </w:r>
      <w:r>
        <w:fldChar w:fldCharType="separate"/>
      </w:r>
      <w:r>
        <w:t>10</w:t>
      </w:r>
      <w:r>
        <w:fldChar w:fldCharType="end"/>
      </w:r>
      <w:r>
        <w:fldChar w:fldCharType="end"/>
      </w:r>
    </w:p>
    <w:p w14:paraId="3A3AF28F">
      <w:pPr>
        <w:pStyle w:val="38"/>
        <w:tabs>
          <w:tab w:val="right" w:leader="dot" w:pos="9071"/>
        </w:tabs>
      </w:pPr>
      <w:r>
        <w:fldChar w:fldCharType="begin"/>
      </w:r>
      <w:r>
        <w:instrText xml:space="preserve"> HYPERLINK \l _Toc14011 </w:instrText>
      </w:r>
      <w:r>
        <w:fldChar w:fldCharType="separate"/>
      </w:r>
      <w:r>
        <w:t>4.2 Baseline và biến thể</w:t>
      </w:r>
      <w:r>
        <w:tab/>
      </w:r>
      <w:r>
        <w:fldChar w:fldCharType="begin"/>
      </w:r>
      <w:r>
        <w:instrText xml:space="preserve"> PAGEREF _Toc14011 \h </w:instrText>
      </w:r>
      <w:r>
        <w:fldChar w:fldCharType="separate"/>
      </w:r>
      <w:r>
        <w:t>10</w:t>
      </w:r>
      <w:r>
        <w:fldChar w:fldCharType="end"/>
      </w:r>
      <w:r>
        <w:fldChar w:fldCharType="end"/>
      </w:r>
    </w:p>
    <w:p w14:paraId="4759E974">
      <w:pPr>
        <w:pStyle w:val="38"/>
        <w:tabs>
          <w:tab w:val="right" w:leader="dot" w:pos="9071"/>
        </w:tabs>
      </w:pPr>
      <w:r>
        <w:fldChar w:fldCharType="begin"/>
      </w:r>
      <w:r>
        <w:instrText xml:space="preserve"> HYPERLINK \l _Toc12698 </w:instrText>
      </w:r>
      <w:r>
        <w:fldChar w:fldCharType="separate"/>
      </w:r>
      <w:r>
        <w:t>4.3 Edge benchmark</w:t>
      </w:r>
      <w:r>
        <w:tab/>
      </w:r>
      <w:r>
        <w:fldChar w:fldCharType="begin"/>
      </w:r>
      <w:r>
        <w:instrText xml:space="preserve"> PAGEREF _Toc12698 \h </w:instrText>
      </w:r>
      <w:r>
        <w:fldChar w:fldCharType="separate"/>
      </w:r>
      <w:r>
        <w:t>11</w:t>
      </w:r>
      <w:r>
        <w:fldChar w:fldCharType="end"/>
      </w:r>
      <w:r>
        <w:fldChar w:fldCharType="end"/>
      </w:r>
    </w:p>
    <w:p w14:paraId="6CBE8A72">
      <w:pPr>
        <w:pStyle w:val="38"/>
        <w:tabs>
          <w:tab w:val="right" w:leader="dot" w:pos="9071"/>
        </w:tabs>
      </w:pPr>
      <w:r>
        <w:fldChar w:fldCharType="begin"/>
      </w:r>
      <w:r>
        <w:instrText xml:space="preserve"> HYPERLINK \l _Toc17784 </w:instrText>
      </w:r>
      <w:r>
        <w:fldChar w:fldCharType="separate"/>
      </w:r>
      <w:r>
        <w:t>4.4 Mô phỏng MTD (Track B)</w:t>
      </w:r>
      <w:r>
        <w:tab/>
      </w:r>
      <w:r>
        <w:fldChar w:fldCharType="begin"/>
      </w:r>
      <w:r>
        <w:instrText xml:space="preserve"> PAGEREF _Toc17784 \h </w:instrText>
      </w:r>
      <w:r>
        <w:fldChar w:fldCharType="separate"/>
      </w:r>
      <w:r>
        <w:t>11</w:t>
      </w:r>
      <w:r>
        <w:fldChar w:fldCharType="end"/>
      </w:r>
      <w:r>
        <w:fldChar w:fldCharType="end"/>
      </w:r>
    </w:p>
    <w:p w14:paraId="02E24953">
      <w:pPr>
        <w:pStyle w:val="38"/>
        <w:tabs>
          <w:tab w:val="right" w:leader="dot" w:pos="9071"/>
        </w:tabs>
      </w:pPr>
      <w:r>
        <w:fldChar w:fldCharType="begin"/>
      </w:r>
      <w:r>
        <w:instrText xml:space="preserve"> HYPERLINK \l _Toc29727 </w:instrText>
      </w:r>
      <w:r>
        <w:fldChar w:fldCharType="separate"/>
      </w:r>
      <w:r>
        <w:t>4.5 Kiến trúc hệ thống demo: AI / BE / DB / FE</w:t>
      </w:r>
      <w:r>
        <w:tab/>
      </w:r>
      <w:r>
        <w:fldChar w:fldCharType="begin"/>
      </w:r>
      <w:r>
        <w:instrText xml:space="preserve"> PAGEREF _Toc29727 \h </w:instrText>
      </w:r>
      <w:r>
        <w:fldChar w:fldCharType="separate"/>
      </w:r>
      <w:r>
        <w:t>11</w:t>
      </w:r>
      <w:r>
        <w:fldChar w:fldCharType="end"/>
      </w:r>
      <w:r>
        <w:fldChar w:fldCharType="end"/>
      </w:r>
    </w:p>
    <w:p w14:paraId="64A3543D">
      <w:pPr>
        <w:pStyle w:val="37"/>
        <w:tabs>
          <w:tab w:val="right" w:leader="dot" w:pos="9071"/>
        </w:tabs>
      </w:pPr>
      <w:r>
        <w:fldChar w:fldCharType="begin"/>
      </w:r>
      <w:r>
        <w:instrText xml:space="preserve"> HYPERLINK \l _Toc598 </w:instrText>
      </w:r>
      <w:r>
        <w:fldChar w:fldCharType="separate"/>
      </w:r>
      <w:r>
        <w:t>Chương 5. Thiết lập thực nghiệm</w:t>
      </w:r>
      <w:r>
        <w:tab/>
      </w:r>
      <w:r>
        <w:fldChar w:fldCharType="begin"/>
      </w:r>
      <w:r>
        <w:instrText xml:space="preserve"> PAGEREF _Toc598 \h </w:instrText>
      </w:r>
      <w:r>
        <w:fldChar w:fldCharType="separate"/>
      </w:r>
      <w:r>
        <w:t>12</w:t>
      </w:r>
      <w:r>
        <w:fldChar w:fldCharType="end"/>
      </w:r>
      <w:r>
        <w:fldChar w:fldCharType="end"/>
      </w:r>
    </w:p>
    <w:p w14:paraId="04652BD7">
      <w:pPr>
        <w:pStyle w:val="37"/>
        <w:tabs>
          <w:tab w:val="right" w:leader="dot" w:pos="9071"/>
        </w:tabs>
      </w:pPr>
      <w:r>
        <w:fldChar w:fldCharType="begin"/>
      </w:r>
      <w:r>
        <w:instrText xml:space="preserve"> HYPERLINK \l _Toc15965 </w:instrText>
      </w:r>
      <w:r>
        <w:fldChar w:fldCharType="separate"/>
      </w:r>
      <w:r>
        <w:t>Chương 6. Kết quả</w:t>
      </w:r>
      <w:r>
        <w:tab/>
      </w:r>
      <w:r>
        <w:fldChar w:fldCharType="begin"/>
      </w:r>
      <w:r>
        <w:instrText xml:space="preserve"> PAGEREF _Toc15965 \h </w:instrText>
      </w:r>
      <w:r>
        <w:fldChar w:fldCharType="separate"/>
      </w:r>
      <w:r>
        <w:t>13</w:t>
      </w:r>
      <w:r>
        <w:fldChar w:fldCharType="end"/>
      </w:r>
      <w:r>
        <w:fldChar w:fldCharType="end"/>
      </w:r>
    </w:p>
    <w:p w14:paraId="3264B222">
      <w:pPr>
        <w:pStyle w:val="38"/>
        <w:tabs>
          <w:tab w:val="right" w:leader="dot" w:pos="9071"/>
        </w:tabs>
      </w:pPr>
      <w:r>
        <w:fldChar w:fldCharType="begin"/>
      </w:r>
      <w:r>
        <w:instrText xml:space="preserve"> HYPERLINK \l _Toc30386 </w:instrText>
      </w:r>
      <w:r>
        <w:fldChar w:fldCharType="separate"/>
      </w:r>
      <w:r>
        <w:t>6.1 Tổng quan các cấu hình</w:t>
      </w:r>
      <w:r>
        <w:tab/>
      </w:r>
      <w:r>
        <w:fldChar w:fldCharType="begin"/>
      </w:r>
      <w:r>
        <w:instrText xml:space="preserve"> PAGEREF _Toc30386 \h </w:instrText>
      </w:r>
      <w:r>
        <w:fldChar w:fldCharType="separate"/>
      </w:r>
      <w:r>
        <w:t>13</w:t>
      </w:r>
      <w:r>
        <w:fldChar w:fldCharType="end"/>
      </w:r>
      <w:r>
        <w:fldChar w:fldCharType="end"/>
      </w:r>
    </w:p>
    <w:p w14:paraId="4CB62482">
      <w:pPr>
        <w:pStyle w:val="38"/>
        <w:tabs>
          <w:tab w:val="right" w:leader="dot" w:pos="9071"/>
        </w:tabs>
      </w:pPr>
      <w:r>
        <w:fldChar w:fldCharType="begin"/>
      </w:r>
      <w:r>
        <w:instrText xml:space="preserve"> HYPERLINK \l _Toc26411 </w:instrText>
      </w:r>
      <w:r>
        <w:fldChar w:fldCharType="separate"/>
      </w:r>
      <w:r>
        <w:t>6.2 RQ1 – Tái lập baseline Meidan (B0)</w:t>
      </w:r>
      <w:r>
        <w:tab/>
      </w:r>
      <w:r>
        <w:fldChar w:fldCharType="begin"/>
      </w:r>
      <w:r>
        <w:instrText xml:space="preserve"> PAGEREF _Toc26411 \h </w:instrText>
      </w:r>
      <w:r>
        <w:fldChar w:fldCharType="separate"/>
      </w:r>
      <w:r>
        <w:t>14</w:t>
      </w:r>
      <w:r>
        <w:fldChar w:fldCharType="end"/>
      </w:r>
      <w:r>
        <w:fldChar w:fldCharType="end"/>
      </w:r>
    </w:p>
    <w:p w14:paraId="156E2C0E">
      <w:pPr>
        <w:pStyle w:val="38"/>
        <w:tabs>
          <w:tab w:val="right" w:leader="dot" w:pos="9071"/>
        </w:tabs>
      </w:pPr>
      <w:r>
        <w:fldChar w:fldCharType="begin"/>
      </w:r>
      <w:r>
        <w:instrText xml:space="preserve"> HYPERLINK \l _Toc27976 </w:instrText>
      </w:r>
      <w:r>
        <w:fldChar w:fldCharType="separate"/>
      </w:r>
      <w:r>
        <w:t>6.3 RQ2 – Per-device so với model chung</w:t>
      </w:r>
      <w:r>
        <w:tab/>
      </w:r>
      <w:r>
        <w:fldChar w:fldCharType="begin"/>
      </w:r>
      <w:r>
        <w:instrText xml:space="preserve"> PAGEREF _Toc27976 \h </w:instrText>
      </w:r>
      <w:r>
        <w:fldChar w:fldCharType="separate"/>
      </w:r>
      <w:r>
        <w:t>15</w:t>
      </w:r>
      <w:r>
        <w:fldChar w:fldCharType="end"/>
      </w:r>
      <w:r>
        <w:fldChar w:fldCharType="end"/>
      </w:r>
    </w:p>
    <w:p w14:paraId="62C36F5B">
      <w:pPr>
        <w:pStyle w:val="38"/>
        <w:tabs>
          <w:tab w:val="right" w:leader="dot" w:pos="9071"/>
        </w:tabs>
      </w:pPr>
      <w:r>
        <w:fldChar w:fldCharType="begin"/>
      </w:r>
      <w:r>
        <w:instrText xml:space="preserve"> HYPERLINK \l _Toc10379 </w:instrText>
      </w:r>
      <w:r>
        <w:fldChar w:fldCharType="separate"/>
      </w:r>
      <w:r>
        <w:t>6.4 RQ3 – Model nhẹ</w:t>
      </w:r>
      <w:r>
        <w:tab/>
      </w:r>
      <w:r>
        <w:fldChar w:fldCharType="begin"/>
      </w:r>
      <w:r>
        <w:instrText xml:space="preserve"> PAGEREF _Toc10379 \h </w:instrText>
      </w:r>
      <w:r>
        <w:fldChar w:fldCharType="separate"/>
      </w:r>
      <w:r>
        <w:t>15</w:t>
      </w:r>
      <w:r>
        <w:fldChar w:fldCharType="end"/>
      </w:r>
      <w:r>
        <w:fldChar w:fldCharType="end"/>
      </w:r>
    </w:p>
    <w:p w14:paraId="72E89DE8">
      <w:pPr>
        <w:pStyle w:val="38"/>
        <w:tabs>
          <w:tab w:val="right" w:leader="dot" w:pos="9071"/>
        </w:tabs>
      </w:pPr>
      <w:r>
        <w:fldChar w:fldCharType="begin"/>
      </w:r>
      <w:r>
        <w:instrText xml:space="preserve"> HYPERLINK \l _Toc20835 </w:instrText>
      </w:r>
      <w:r>
        <w:fldChar w:fldCharType="separate"/>
      </w:r>
      <w:r>
        <w:t>6.5 RQ4 – Lượng tử hóa và hiệu chỉnh ngưỡng</w:t>
      </w:r>
      <w:r>
        <w:tab/>
      </w:r>
      <w:r>
        <w:fldChar w:fldCharType="begin"/>
      </w:r>
      <w:r>
        <w:instrText xml:space="preserve"> PAGEREF _Toc20835 \h </w:instrText>
      </w:r>
      <w:r>
        <w:fldChar w:fldCharType="separate"/>
      </w:r>
      <w:r>
        <w:t>16</w:t>
      </w:r>
      <w:r>
        <w:fldChar w:fldCharType="end"/>
      </w:r>
      <w:r>
        <w:fldChar w:fldCharType="end"/>
      </w:r>
    </w:p>
    <w:p w14:paraId="33DE6D60">
      <w:pPr>
        <w:pStyle w:val="38"/>
        <w:tabs>
          <w:tab w:val="right" w:leader="dot" w:pos="9071"/>
        </w:tabs>
      </w:pPr>
      <w:r>
        <w:fldChar w:fldCharType="begin"/>
      </w:r>
      <w:r>
        <w:instrText xml:space="preserve"> HYPERLINK \l _Toc15524 </w:instrText>
      </w:r>
      <w:r>
        <w:fldChar w:fldCharType="separate"/>
      </w:r>
      <w:r>
        <w:t>6.6 RQ5 – Edge benchmark</w:t>
      </w:r>
      <w:r>
        <w:tab/>
      </w:r>
      <w:r>
        <w:fldChar w:fldCharType="begin"/>
      </w:r>
      <w:r>
        <w:instrText xml:space="preserve"> PAGEREF _Toc15524 \h </w:instrText>
      </w:r>
      <w:r>
        <w:fldChar w:fldCharType="separate"/>
      </w:r>
      <w:r>
        <w:t>17</w:t>
      </w:r>
      <w:r>
        <w:fldChar w:fldCharType="end"/>
      </w:r>
      <w:r>
        <w:fldChar w:fldCharType="end"/>
      </w:r>
    </w:p>
    <w:p w14:paraId="1FA18C8E">
      <w:pPr>
        <w:pStyle w:val="38"/>
        <w:tabs>
          <w:tab w:val="right" w:leader="dot" w:pos="9071"/>
        </w:tabs>
      </w:pPr>
      <w:r>
        <w:fldChar w:fldCharType="begin"/>
      </w:r>
      <w:r>
        <w:instrText xml:space="preserve"> HYPERLINK \l _Toc10352 </w:instrText>
      </w:r>
      <w:r>
        <w:fldChar w:fldCharType="separate"/>
      </w:r>
      <w:r>
        <w:t>6.7 RQ6 – Mô phỏng MTD</w:t>
      </w:r>
      <w:r>
        <w:tab/>
      </w:r>
      <w:r>
        <w:fldChar w:fldCharType="begin"/>
      </w:r>
      <w:r>
        <w:instrText xml:space="preserve"> PAGEREF _Toc10352 \h </w:instrText>
      </w:r>
      <w:r>
        <w:fldChar w:fldCharType="separate"/>
      </w:r>
      <w:r>
        <w:t>18</w:t>
      </w:r>
      <w:r>
        <w:fldChar w:fldCharType="end"/>
      </w:r>
      <w:r>
        <w:fldChar w:fldCharType="end"/>
      </w:r>
    </w:p>
    <w:p w14:paraId="4D33E1D5">
      <w:pPr>
        <w:pStyle w:val="38"/>
        <w:tabs>
          <w:tab w:val="right" w:leader="dot" w:pos="9071"/>
        </w:tabs>
      </w:pPr>
      <w:r>
        <w:fldChar w:fldCharType="begin"/>
      </w:r>
      <w:r>
        <w:instrText xml:space="preserve"> HYPERLINK \l _Toc32656 </w:instrText>
      </w:r>
      <w:r>
        <w:fldChar w:fldCharType="separate"/>
      </w:r>
      <w:r>
        <w:t>6.8 Bảng đối chiếu tiêu chí đã chốt trước</w:t>
      </w:r>
      <w:r>
        <w:tab/>
      </w:r>
      <w:r>
        <w:fldChar w:fldCharType="begin"/>
      </w:r>
      <w:r>
        <w:instrText xml:space="preserve"> PAGEREF _Toc32656 \h </w:instrText>
      </w:r>
      <w:r>
        <w:fldChar w:fldCharType="separate"/>
      </w:r>
      <w:r>
        <w:t>19</w:t>
      </w:r>
      <w:r>
        <w:fldChar w:fldCharType="end"/>
      </w:r>
      <w:r>
        <w:fldChar w:fldCharType="end"/>
      </w:r>
    </w:p>
    <w:p w14:paraId="07ED962B">
      <w:pPr>
        <w:pStyle w:val="37"/>
        <w:tabs>
          <w:tab w:val="right" w:leader="dot" w:pos="9071"/>
        </w:tabs>
      </w:pPr>
      <w:r>
        <w:fldChar w:fldCharType="begin"/>
      </w:r>
      <w:r>
        <w:instrText xml:space="preserve"> HYPERLINK \l _Toc280 </w:instrText>
      </w:r>
      <w:r>
        <w:fldChar w:fldCharType="separate"/>
      </w:r>
      <w:r>
        <w:t>Chương 7. Phân tích lỗi, độ ổn định, ablation và chi phí</w:t>
      </w:r>
      <w:r>
        <w:tab/>
      </w:r>
      <w:r>
        <w:fldChar w:fldCharType="begin"/>
      </w:r>
      <w:r>
        <w:instrText xml:space="preserve"> PAGEREF _Toc280 \h </w:instrText>
      </w:r>
      <w:r>
        <w:fldChar w:fldCharType="separate"/>
      </w:r>
      <w:r>
        <w:t>20</w:t>
      </w:r>
      <w:r>
        <w:fldChar w:fldCharType="end"/>
      </w:r>
      <w:r>
        <w:fldChar w:fldCharType="end"/>
      </w:r>
    </w:p>
    <w:p w14:paraId="29619A50">
      <w:pPr>
        <w:pStyle w:val="38"/>
        <w:tabs>
          <w:tab w:val="right" w:leader="dot" w:pos="9071"/>
        </w:tabs>
      </w:pPr>
      <w:r>
        <w:fldChar w:fldCharType="begin"/>
      </w:r>
      <w:r>
        <w:instrText xml:space="preserve"> HYPERLINK \l _Toc9338 </w:instrText>
      </w:r>
      <w:r>
        <w:fldChar w:fldCharType="separate"/>
      </w:r>
      <w:r>
        <w:t>7.1 Phân tích lỗi: bỏ sót BASHLITE tcp/udp</w:t>
      </w:r>
      <w:r>
        <w:tab/>
      </w:r>
      <w:r>
        <w:fldChar w:fldCharType="begin"/>
      </w:r>
      <w:r>
        <w:instrText xml:space="preserve"> PAGEREF _Toc9338 \h </w:instrText>
      </w:r>
      <w:r>
        <w:fldChar w:fldCharType="separate"/>
      </w:r>
      <w:r>
        <w:t>20</w:t>
      </w:r>
      <w:r>
        <w:fldChar w:fldCharType="end"/>
      </w:r>
      <w:r>
        <w:fldChar w:fldCharType="end"/>
      </w:r>
    </w:p>
    <w:p w14:paraId="53125F7B">
      <w:pPr>
        <w:pStyle w:val="39"/>
        <w:tabs>
          <w:tab w:val="right" w:leader="dot" w:pos="9071"/>
        </w:tabs>
      </w:pPr>
      <w:r>
        <w:fldChar w:fldCharType="begin"/>
      </w:r>
      <w:r>
        <w:instrText xml:space="preserve"> HYPERLINK \l _Toc19542 </w:instrText>
      </w:r>
      <w:r>
        <w:fldChar w:fldCharType="separate"/>
      </w:r>
      <w:r>
        <w:t>Phân tích khám phá hậu kiểm (không thuộc tiêu chí chốt trước)</w:t>
      </w:r>
      <w:r>
        <w:tab/>
      </w:r>
      <w:r>
        <w:fldChar w:fldCharType="begin"/>
      </w:r>
      <w:r>
        <w:instrText xml:space="preserve"> PAGEREF _Toc19542 \h </w:instrText>
      </w:r>
      <w:r>
        <w:fldChar w:fldCharType="separate"/>
      </w:r>
      <w:r>
        <w:t>21</w:t>
      </w:r>
      <w:r>
        <w:fldChar w:fldCharType="end"/>
      </w:r>
      <w:r>
        <w:fldChar w:fldCharType="end"/>
      </w:r>
    </w:p>
    <w:p w14:paraId="63FDE8B2">
      <w:pPr>
        <w:pStyle w:val="38"/>
        <w:tabs>
          <w:tab w:val="right" w:leader="dot" w:pos="9071"/>
        </w:tabs>
      </w:pPr>
      <w:r>
        <w:fldChar w:fldCharType="begin"/>
      </w:r>
      <w:r>
        <w:instrText xml:space="preserve"> HYPERLINK \l _Toc16617 </w:instrText>
      </w:r>
      <w:r>
        <w:fldChar w:fldCharType="separate"/>
      </w:r>
      <w:r>
        <w:t>7.2 Độ ổn định theo seed</w:t>
      </w:r>
      <w:r>
        <w:tab/>
      </w:r>
      <w:r>
        <w:fldChar w:fldCharType="begin"/>
      </w:r>
      <w:r>
        <w:instrText xml:space="preserve"> PAGEREF _Toc16617 \h </w:instrText>
      </w:r>
      <w:r>
        <w:fldChar w:fldCharType="separate"/>
      </w:r>
      <w:r>
        <w:t>22</w:t>
      </w:r>
      <w:r>
        <w:fldChar w:fldCharType="end"/>
      </w:r>
      <w:r>
        <w:fldChar w:fldCharType="end"/>
      </w:r>
    </w:p>
    <w:p w14:paraId="2B852770">
      <w:pPr>
        <w:pStyle w:val="38"/>
        <w:tabs>
          <w:tab w:val="right" w:leader="dot" w:pos="9071"/>
        </w:tabs>
      </w:pPr>
      <w:r>
        <w:fldChar w:fldCharType="begin"/>
      </w:r>
      <w:r>
        <w:instrText xml:space="preserve"> HYPERLINK \l _Toc30762 </w:instrText>
      </w:r>
      <w:r>
        <w:fldChar w:fldCharType="separate"/>
      </w:r>
      <w:r>
        <w:t>7.3 Ablation</w:t>
      </w:r>
      <w:r>
        <w:tab/>
      </w:r>
      <w:r>
        <w:fldChar w:fldCharType="begin"/>
      </w:r>
      <w:r>
        <w:instrText xml:space="preserve"> PAGEREF _Toc30762 \h </w:instrText>
      </w:r>
      <w:r>
        <w:fldChar w:fldCharType="separate"/>
      </w:r>
      <w:r>
        <w:t>22</w:t>
      </w:r>
      <w:r>
        <w:fldChar w:fldCharType="end"/>
      </w:r>
      <w:r>
        <w:fldChar w:fldCharType="end"/>
      </w:r>
    </w:p>
    <w:p w14:paraId="3BF8CC40">
      <w:pPr>
        <w:pStyle w:val="39"/>
        <w:tabs>
          <w:tab w:val="right" w:leader="dot" w:pos="9071"/>
        </w:tabs>
      </w:pPr>
      <w:r>
        <w:fldChar w:fldCharType="begin"/>
      </w:r>
      <w:r>
        <w:instrText xml:space="preserve"> HYPERLINK \l _Toc18219 </w:instrText>
      </w:r>
      <w:r>
        <w:fldChar w:fldCharType="separate"/>
      </w:r>
      <w:r>
        <w:t>Đối chứng rò rỉ (E6)</w:t>
      </w:r>
      <w:r>
        <w:tab/>
      </w:r>
      <w:r>
        <w:fldChar w:fldCharType="begin"/>
      </w:r>
      <w:r>
        <w:instrText xml:space="preserve"> PAGEREF _Toc18219 \h </w:instrText>
      </w:r>
      <w:r>
        <w:fldChar w:fldCharType="separate"/>
      </w:r>
      <w:r>
        <w:t>23</w:t>
      </w:r>
      <w:r>
        <w:fldChar w:fldCharType="end"/>
      </w:r>
      <w:r>
        <w:fldChar w:fldCharType="end"/>
      </w:r>
    </w:p>
    <w:p w14:paraId="7E94B58B">
      <w:pPr>
        <w:pStyle w:val="38"/>
        <w:tabs>
          <w:tab w:val="right" w:leader="dot" w:pos="9071"/>
        </w:tabs>
      </w:pPr>
      <w:r>
        <w:fldChar w:fldCharType="begin"/>
      </w:r>
      <w:r>
        <w:instrText xml:space="preserve"> HYPERLINK \l _Toc8394 </w:instrText>
      </w:r>
      <w:r>
        <w:fldChar w:fldCharType="separate"/>
      </w:r>
      <w:r>
        <w:t>7.4 Robustness (tấn công được phép, offline)</w:t>
      </w:r>
      <w:r>
        <w:tab/>
      </w:r>
      <w:r>
        <w:fldChar w:fldCharType="begin"/>
      </w:r>
      <w:r>
        <w:instrText xml:space="preserve"> PAGEREF _Toc8394 \h </w:instrText>
      </w:r>
      <w:r>
        <w:fldChar w:fldCharType="separate"/>
      </w:r>
      <w:r>
        <w:t>23</w:t>
      </w:r>
      <w:r>
        <w:fldChar w:fldCharType="end"/>
      </w:r>
      <w:r>
        <w:fldChar w:fldCharType="end"/>
      </w:r>
    </w:p>
    <w:p w14:paraId="4056D2D2">
      <w:pPr>
        <w:pStyle w:val="38"/>
        <w:tabs>
          <w:tab w:val="right" w:leader="dot" w:pos="9071"/>
        </w:tabs>
      </w:pPr>
      <w:r>
        <w:fldChar w:fldCharType="begin"/>
      </w:r>
      <w:r>
        <w:instrText xml:space="preserve"> HYPERLINK \l _Toc4406 </w:instrText>
      </w:r>
      <w:r>
        <w:fldChar w:fldCharType="separate"/>
      </w:r>
      <w:r>
        <w:t>7.5 Chi phí tính toán và triển khai</w:t>
      </w:r>
      <w:r>
        <w:tab/>
      </w:r>
      <w:r>
        <w:fldChar w:fldCharType="begin"/>
      </w:r>
      <w:r>
        <w:instrText xml:space="preserve"> PAGEREF _Toc4406 \h </w:instrText>
      </w:r>
      <w:r>
        <w:fldChar w:fldCharType="separate"/>
      </w:r>
      <w:r>
        <w:t>24</w:t>
      </w:r>
      <w:r>
        <w:fldChar w:fldCharType="end"/>
      </w:r>
      <w:r>
        <w:fldChar w:fldCharType="end"/>
      </w:r>
    </w:p>
    <w:p w14:paraId="41BB4995">
      <w:pPr>
        <w:pStyle w:val="37"/>
        <w:tabs>
          <w:tab w:val="right" w:leader="dot" w:pos="9071"/>
        </w:tabs>
      </w:pPr>
      <w:r>
        <w:fldChar w:fldCharType="begin"/>
      </w:r>
      <w:r>
        <w:instrText xml:space="preserve"> HYPERLINK \l _Toc5256 </w:instrText>
      </w:r>
      <w:r>
        <w:fldChar w:fldCharType="separate"/>
      </w:r>
      <w:r>
        <w:t>Chương 8. Bảng ánh xạ, giới hạn và kết luận</w:t>
      </w:r>
      <w:r>
        <w:tab/>
      </w:r>
      <w:r>
        <w:fldChar w:fldCharType="begin"/>
      </w:r>
      <w:r>
        <w:instrText xml:space="preserve"> PAGEREF _Toc5256 \h </w:instrText>
      </w:r>
      <w:r>
        <w:fldChar w:fldCharType="separate"/>
      </w:r>
      <w:r>
        <w:t>25</w:t>
      </w:r>
      <w:r>
        <w:fldChar w:fldCharType="end"/>
      </w:r>
      <w:r>
        <w:fldChar w:fldCharType="end"/>
      </w:r>
    </w:p>
    <w:p w14:paraId="291D9CE9">
      <w:pPr>
        <w:pStyle w:val="38"/>
        <w:tabs>
          <w:tab w:val="right" w:leader="dot" w:pos="9071"/>
        </w:tabs>
      </w:pPr>
      <w:r>
        <w:fldChar w:fldCharType="begin"/>
      </w:r>
      <w:r>
        <w:instrText xml:space="preserve"> HYPERLINK \l _Toc26495 </w:instrText>
      </w:r>
      <w:r>
        <w:fldChar w:fldCharType="separate"/>
      </w:r>
      <w:r>
        <w:t>8.1 Bảng ánh xạ kết quả với paper</w:t>
      </w:r>
      <w:r>
        <w:tab/>
      </w:r>
      <w:r>
        <w:fldChar w:fldCharType="begin"/>
      </w:r>
      <w:r>
        <w:instrText xml:space="preserve"> PAGEREF _Toc26495 \h </w:instrText>
      </w:r>
      <w:r>
        <w:fldChar w:fldCharType="separate"/>
      </w:r>
      <w:r>
        <w:t>25</w:t>
      </w:r>
      <w:r>
        <w:fldChar w:fldCharType="end"/>
      </w:r>
      <w:r>
        <w:fldChar w:fldCharType="end"/>
      </w:r>
    </w:p>
    <w:p w14:paraId="7773B988">
      <w:pPr>
        <w:pStyle w:val="38"/>
        <w:tabs>
          <w:tab w:val="right" w:leader="dot" w:pos="9071"/>
        </w:tabs>
      </w:pPr>
      <w:r>
        <w:fldChar w:fldCharType="begin"/>
      </w:r>
      <w:r>
        <w:instrText xml:space="preserve"> HYPERLINK \l _Toc1992 </w:instrText>
      </w:r>
      <w:r>
        <w:fldChar w:fldCharType="separate"/>
      </w:r>
      <w:r>
        <w:t>8.2 Giới hạn và mối đe dọa với tính hợp lệ</w:t>
      </w:r>
      <w:r>
        <w:tab/>
      </w:r>
      <w:r>
        <w:fldChar w:fldCharType="begin"/>
      </w:r>
      <w:r>
        <w:instrText xml:space="preserve"> PAGEREF _Toc1992 \h </w:instrText>
      </w:r>
      <w:r>
        <w:fldChar w:fldCharType="separate"/>
      </w:r>
      <w:r>
        <w:t>25</w:t>
      </w:r>
      <w:r>
        <w:fldChar w:fldCharType="end"/>
      </w:r>
      <w:r>
        <w:fldChar w:fldCharType="end"/>
      </w:r>
    </w:p>
    <w:p w14:paraId="195E3E35">
      <w:pPr>
        <w:pStyle w:val="38"/>
        <w:tabs>
          <w:tab w:val="right" w:leader="dot" w:pos="9071"/>
        </w:tabs>
      </w:pPr>
      <w:r>
        <w:fldChar w:fldCharType="begin"/>
      </w:r>
      <w:r>
        <w:instrText xml:space="preserve"> HYPERLINK \l _Toc2961 </w:instrText>
      </w:r>
      <w:r>
        <w:fldChar w:fldCharType="separate"/>
      </w:r>
      <w:r>
        <w:t>8.3 Kết luận</w:t>
      </w:r>
      <w:r>
        <w:tab/>
      </w:r>
      <w:r>
        <w:fldChar w:fldCharType="begin"/>
      </w:r>
      <w:r>
        <w:instrText xml:space="preserve"> PAGEREF _Toc2961 \h </w:instrText>
      </w:r>
      <w:r>
        <w:fldChar w:fldCharType="separate"/>
      </w:r>
      <w:r>
        <w:t>26</w:t>
      </w:r>
      <w:r>
        <w:fldChar w:fldCharType="end"/>
      </w:r>
      <w:r>
        <w:fldChar w:fldCharType="end"/>
      </w:r>
    </w:p>
    <w:p w14:paraId="6A039954">
      <w:pPr>
        <w:pStyle w:val="38"/>
        <w:tabs>
          <w:tab w:val="right" w:leader="dot" w:pos="9071"/>
        </w:tabs>
      </w:pPr>
      <w:r>
        <w:fldChar w:fldCharType="begin"/>
      </w:r>
      <w:r>
        <w:instrText xml:space="preserve"> HYPERLINK \l _Toc438 </w:instrText>
      </w:r>
      <w:r>
        <w:fldChar w:fldCharType="separate"/>
      </w:r>
      <w:r>
        <w:t>8.4 Tài liệu tham khảo</w:t>
      </w:r>
      <w:r>
        <w:tab/>
      </w:r>
      <w:r>
        <w:fldChar w:fldCharType="begin"/>
      </w:r>
      <w:r>
        <w:instrText xml:space="preserve"> PAGEREF _Toc438 \h </w:instrText>
      </w:r>
      <w:r>
        <w:fldChar w:fldCharType="separate"/>
      </w:r>
      <w:r>
        <w:t>26</w:t>
      </w:r>
      <w:r>
        <w:fldChar w:fldCharType="end"/>
      </w:r>
      <w:r>
        <w:fldChar w:fldCharType="end"/>
      </w:r>
    </w:p>
    <w:p w14:paraId="3AD5B09F">
      <w:pPr>
        <w:pStyle w:val="37"/>
        <w:tabs>
          <w:tab w:val="right" w:leader="dot" w:pos="9071"/>
        </w:tabs>
      </w:pPr>
      <w:r>
        <w:fldChar w:fldCharType="begin"/>
      </w:r>
      <w:r>
        <w:instrText xml:space="preserve"> HYPERLINK \l _Toc19573 </w:instrText>
      </w:r>
      <w:r>
        <w:fldChar w:fldCharType="separate"/>
      </w:r>
      <w:r>
        <w:t>Phụ lục</w:t>
      </w:r>
      <w:r>
        <w:tab/>
      </w:r>
      <w:r>
        <w:fldChar w:fldCharType="begin"/>
      </w:r>
      <w:r>
        <w:instrText xml:space="preserve"> PAGEREF _Toc19573 \h </w:instrText>
      </w:r>
      <w:r>
        <w:fldChar w:fldCharType="separate"/>
      </w:r>
      <w:r>
        <w:t>27</w:t>
      </w:r>
      <w:r>
        <w:fldChar w:fldCharType="end"/>
      </w:r>
      <w:r>
        <w:fldChar w:fldCharType="end"/>
      </w:r>
    </w:p>
    <w:p w14:paraId="18D9EF6B">
      <w:pPr>
        <w:pStyle w:val="38"/>
        <w:tabs>
          <w:tab w:val="right" w:leader="dot" w:pos="9071"/>
        </w:tabs>
      </w:pPr>
      <w:r>
        <w:fldChar w:fldCharType="begin"/>
      </w:r>
      <w:r>
        <w:instrText xml:space="preserve"> HYPERLINK \l _Toc3999 </w:instrText>
      </w:r>
      <w:r>
        <w:fldChar w:fldCharType="separate"/>
      </w:r>
      <w:r>
        <w:t>A. Hướng dẫn tái lập</w:t>
      </w:r>
      <w:r>
        <w:tab/>
      </w:r>
      <w:r>
        <w:fldChar w:fldCharType="begin"/>
      </w:r>
      <w:r>
        <w:instrText xml:space="preserve"> PAGEREF _Toc3999 \h </w:instrText>
      </w:r>
      <w:r>
        <w:fldChar w:fldCharType="separate"/>
      </w:r>
      <w:r>
        <w:t>27</w:t>
      </w:r>
      <w:r>
        <w:fldChar w:fldCharType="end"/>
      </w:r>
      <w:r>
        <w:fldChar w:fldCharType="end"/>
      </w:r>
    </w:p>
    <w:p w14:paraId="14A1112A">
      <w:pPr>
        <w:pStyle w:val="38"/>
        <w:tabs>
          <w:tab w:val="right" w:leader="dot" w:pos="9071"/>
        </w:tabs>
      </w:pPr>
      <w:r>
        <w:fldChar w:fldCharType="begin"/>
      </w:r>
      <w:r>
        <w:instrText xml:space="preserve"> HYPERLINK \l _Toc6943 </w:instrText>
      </w:r>
      <w:r>
        <w:fldChar w:fldCharType="separate"/>
      </w:r>
      <w:r>
        <w:t>B. Kiểm thử</w:t>
      </w:r>
      <w:r>
        <w:tab/>
      </w:r>
      <w:r>
        <w:fldChar w:fldCharType="begin"/>
      </w:r>
      <w:r>
        <w:instrText xml:space="preserve"> PAGEREF _Toc6943 \h </w:instrText>
      </w:r>
      <w:r>
        <w:fldChar w:fldCharType="separate"/>
      </w:r>
      <w:r>
        <w:t>27</w:t>
      </w:r>
      <w:r>
        <w:fldChar w:fldCharType="end"/>
      </w:r>
      <w:r>
        <w:fldChar w:fldCharType="end"/>
      </w:r>
    </w:p>
    <w:p w14:paraId="0E6770C4">
      <w:pPr>
        <w:pStyle w:val="38"/>
        <w:tabs>
          <w:tab w:val="right" w:leader="dot" w:pos="9071"/>
        </w:tabs>
      </w:pPr>
      <w:r>
        <w:fldChar w:fldCharType="begin"/>
      </w:r>
      <w:r>
        <w:instrText xml:space="preserve"> HYPERLINK \l _Toc31766 </w:instrText>
      </w:r>
      <w:r>
        <w:fldChar w:fldCharType="separate"/>
      </w:r>
      <w:r>
        <w:t>C. Cấu trúc kết quả</w:t>
      </w:r>
      <w:r>
        <w:tab/>
      </w:r>
      <w:r>
        <w:fldChar w:fldCharType="begin"/>
      </w:r>
      <w:r>
        <w:instrText xml:space="preserve"> PAGEREF _Toc31766 \h </w:instrText>
      </w:r>
      <w:r>
        <w:fldChar w:fldCharType="separate"/>
      </w:r>
      <w:r>
        <w:t>27</w:t>
      </w:r>
      <w:r>
        <w:fldChar w:fldCharType="end"/>
      </w:r>
      <w:r>
        <w:fldChar w:fldCharType="end"/>
      </w:r>
    </w:p>
    <w:p w14:paraId="18AA3BED">
      <w:r>
        <w:fldChar w:fldCharType="end"/>
      </w:r>
    </w:p>
    <w:p w14:paraId="76593349">
      <w:r>
        <w:br w:type="page"/>
      </w:r>
    </w:p>
    <w:p w14:paraId="0E22DD5F">
      <w:pPr>
        <w:pStyle w:val="2"/>
      </w:pPr>
      <w:bookmarkStart w:id="0" w:name="_Toc9216"/>
      <w:r>
        <w:t>Chương 1. Mở đầu</w:t>
      </w:r>
      <w:bookmarkEnd w:id="0"/>
    </w:p>
    <w:p w14:paraId="53B75CB0">
      <w:pPr>
        <w:pStyle w:val="3"/>
      </w:pPr>
      <w:bookmarkStart w:id="1" w:name="_Toc2486"/>
      <w:r>
        <w:t>1.1 Bối cảnh</w:t>
      </w:r>
      <w:bookmarkEnd w:id="1"/>
    </w:p>
    <w:p w14:paraId="3DEE6125">
      <w:pPr>
        <w:jc w:val="both"/>
      </w:pPr>
      <w:r>
        <w:rPr>
          <w:b w:val="0"/>
          <w:i w:val="0"/>
        </w:rPr>
        <w:t xml:space="preserve">Thiết bị IoT (camera, chuông cửa, thermostat, baby monitor…) thường dùng mật khẩu mặc định, hiếm khi được vá và có tài nguyên hạn chế. Các botnet như Mirai và BASHLITE (Gafgyt) khai thác điểm yếu này để chiếm hàng loạt thiết bị rồi dùng chúng tấn công từ chối dịch vụ. Một hướng phòng thủ thực tế là đặt bộ phát hiện bất thường ngay tại gateway/edge, học hành vi bình thường của </w:t>
      </w:r>
      <w:r>
        <w:rPr>
          <w:b/>
          <w:i w:val="0"/>
        </w:rPr>
        <w:t>từng</w:t>
      </w:r>
      <w:r>
        <w:rPr>
          <w:b w:val="0"/>
          <w:i w:val="0"/>
        </w:rPr>
        <w:t xml:space="preserve"> thiết bị và cảnh báo khi hành vi lệch đi. Để chạy được ở edge, bộ phát hiện phải nhỏ, nhanh và tiết kiệm năng lượng.</w:t>
      </w:r>
    </w:p>
    <w:p w14:paraId="5BB83DF9">
      <w:pPr>
        <w:pStyle w:val="3"/>
      </w:pPr>
      <w:bookmarkStart w:id="2" w:name="_Toc24776"/>
      <w:r>
        <w:t>1.2 Mục tiêu và phạm vi</w:t>
      </w:r>
      <w:bookmarkEnd w:id="2"/>
    </w:p>
    <w:p w14:paraId="7E3A47B0">
      <w:pPr>
        <w:jc w:val="both"/>
      </w:pPr>
      <w:r>
        <w:rPr>
          <w:b w:val="0"/>
          <w:i w:val="0"/>
        </w:rPr>
        <w:t>Đề tài xây dựng và đánh giá một khung thực nghiệm phát hiện botnet IoT bằng autoencoder (AE) huấn luyện riêng cho từng thiết bị chỉ trên lưu lượng benign; chuẩn hóa theo từng thiết bị; thu nhỏ model; lượng tử hóa TensorFlow Lite; đo chi phí suy luận trong điều kiện mô phỏng edge. Đề tài đồng thời tái lập có chọn lọc bài báo chính và bổ sung một biến thể phù hợp điều kiện môn học.</w:t>
      </w:r>
    </w:p>
    <w:p w14:paraId="2A416260">
      <w:pPr>
        <w:pStyle w:val="23"/>
        <w:jc w:val="both"/>
      </w:pPr>
      <w:r>
        <w:rPr>
          <w:b/>
        </w:rPr>
        <w:t>Trong phạm vi:</w:t>
      </w:r>
      <w:r>
        <w:rPr>
          <w:b w:val="0"/>
        </w:rPr>
        <w:t xml:space="preserve"> phát hiện bất thường không giám sát trên 115 đặc trưng có sẵn của N-BaIoT; 9 thiết bị; lượng tử hóa sau huấn luyện (PTQ); đo latency/bộ nhớ/CPU; mô phỏng MTD trên máy cá nhân.</w:t>
      </w:r>
    </w:p>
    <w:p w14:paraId="3734ABE8">
      <w:pPr>
        <w:pStyle w:val="23"/>
        <w:jc w:val="both"/>
      </w:pPr>
      <w:r>
        <w:rPr>
          <w:b/>
        </w:rPr>
        <w:t>Ngoài phạm vi:</w:t>
      </w:r>
      <w:r>
        <w:rPr>
          <w:b w:val="0"/>
        </w:rPr>
        <w:t xml:space="preserve"> bắt gói tin thời gian thực, chạy mã độc thật, triển khai MTD trên mạng thật, phân loại đa lớp loại tấn công (chỉ dùng nhãn loại tấn công để phân tích lỗi).</w:t>
      </w:r>
    </w:p>
    <w:p w14:paraId="61243609">
      <w:pPr>
        <w:pStyle w:val="3"/>
      </w:pPr>
      <w:bookmarkStart w:id="3" w:name="_Toc11554"/>
      <w:r>
        <w:t>1.3 Câu hỏi nghiên cứu, giả thuyết và tiêu chí thành công</w:t>
      </w:r>
      <w:bookmarkEnd w:id="3"/>
    </w:p>
    <w:p w14:paraId="54AAF4B1">
      <w:pPr>
        <w:jc w:val="both"/>
      </w:pPr>
      <w:r>
        <w:rPr>
          <w:b w:val="0"/>
          <w:i w:val="0"/>
        </w:rPr>
        <w:t xml:space="preserve">Tiêu chí thành công được chốt </w:t>
      </w:r>
      <w:r>
        <w:rPr>
          <w:b/>
          <w:i w:val="0"/>
        </w:rPr>
        <w:t>trước</w:t>
      </w:r>
      <w:r>
        <w:rPr>
          <w:b w:val="0"/>
          <w:i w:val="0"/>
        </w:rPr>
        <w:t xml:space="preserve"> khi chạy ma trận thí nghiệm (file docs/tieu_chi_thanh_cong.md, SHA-256 3ac9bfdb…7b53 được ghi trong nhật ký) để tránh điều chỉnh tiêu chí theo kết quả.</w:t>
      </w:r>
    </w:p>
    <w:p w14:paraId="2EDB8918">
      <w:pPr>
        <w:jc w:val="center"/>
      </w:pPr>
      <w:r>
        <w:rPr>
          <w:i/>
          <w:sz w:val="22"/>
        </w:rPr>
        <w:t>Bảng 1. Câu hỏi nghiên cứu và tiêu chí thành công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4082"/>
        <w:gridCol w:w="4252"/>
      </w:tblGrid>
      <w:tr w14:paraId="35C3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shd w:val="clear" w:color="auto" w:fill="D9E2F3"/>
          </w:tcPr>
          <w:p w14:paraId="13387F71">
            <w:r>
              <w:rPr>
                <w:b/>
                <w:sz w:val="20"/>
              </w:rPr>
              <w:t>RQ</w:t>
            </w:r>
          </w:p>
        </w:tc>
        <w:tc>
          <w:tcPr>
            <w:tcW w:w="4082" w:type="dxa"/>
            <w:shd w:val="clear" w:color="auto" w:fill="D9E2F3"/>
          </w:tcPr>
          <w:p w14:paraId="756F4B5C">
            <w:r>
              <w:rPr>
                <w:b/>
                <w:sz w:val="20"/>
              </w:rPr>
              <w:t>Câu hỏi</w:t>
            </w:r>
          </w:p>
        </w:tc>
        <w:tc>
          <w:tcPr>
            <w:tcW w:w="4252" w:type="dxa"/>
            <w:shd w:val="clear" w:color="auto" w:fill="D9E2F3"/>
          </w:tcPr>
          <w:p w14:paraId="2E66BAEF">
            <w:r>
              <w:rPr>
                <w:b/>
                <w:sz w:val="20"/>
              </w:rPr>
              <w:t>Tiêu chí (chốt trước)</w:t>
            </w:r>
          </w:p>
        </w:tc>
      </w:tr>
      <w:tr w14:paraId="459F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41ED219">
            <w:r>
              <w:rPr>
                <w:sz w:val="20"/>
              </w:rPr>
              <w:t>RQ1</w:t>
            </w:r>
          </w:p>
        </w:tc>
        <w:tc>
          <w:tcPr>
            <w:tcW w:w="4082" w:type="dxa"/>
          </w:tcPr>
          <w:p w14:paraId="33E60695">
            <w:r>
              <w:rPr>
                <w:sz w:val="20"/>
              </w:rPr>
              <w:t>Tái lập baseline Meidan đạt mức paper?</w:t>
            </w:r>
          </w:p>
        </w:tc>
        <w:tc>
          <w:tcPr>
            <w:tcW w:w="4252" w:type="dxa"/>
          </w:tcPr>
          <w:p w14:paraId="7E91983B">
            <w:r>
              <w:rPr>
                <w:sz w:val="20"/>
              </w:rPr>
              <w:t>TPR ≥ 0.99 và FPR ≤ 0.02 (mức cửa sổ)</w:t>
            </w:r>
          </w:p>
        </w:tc>
      </w:tr>
      <w:tr w14:paraId="6ABE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418EB86C">
            <w:r>
              <w:rPr>
                <w:sz w:val="20"/>
              </w:rPr>
              <w:t>RQ2</w:t>
            </w:r>
          </w:p>
        </w:tc>
        <w:tc>
          <w:tcPr>
            <w:tcW w:w="4082" w:type="dxa"/>
          </w:tcPr>
          <w:p w14:paraId="0E4B3F33">
            <w:r>
              <w:rPr>
                <w:sz w:val="20"/>
              </w:rPr>
              <w:t>Per-device tốt hơn một model chung?</w:t>
            </w:r>
          </w:p>
        </w:tc>
        <w:tc>
          <w:tcPr>
            <w:tcW w:w="4252" w:type="dxa"/>
          </w:tcPr>
          <w:p w14:paraId="04C47CF6">
            <w:r>
              <w:rPr>
                <w:sz w:val="20"/>
              </w:rPr>
              <w:t>B0 &gt; B1 ở ≥ 7/9 thiết bị, Wilcoxon p &lt; 0.05</w:t>
            </w:r>
          </w:p>
        </w:tc>
      </w:tr>
      <w:tr w14:paraId="5481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316522D9">
            <w:r>
              <w:rPr>
                <w:sz w:val="20"/>
              </w:rPr>
              <w:t>RQ3</w:t>
            </w:r>
          </w:p>
        </w:tc>
        <w:tc>
          <w:tcPr>
            <w:tcW w:w="4082" w:type="dxa"/>
          </w:tcPr>
          <w:p w14:paraId="489B8A18">
            <w:r>
              <w:rPr>
                <w:sz w:val="20"/>
              </w:rPr>
              <w:t>AE nhẹ giữ được chất lượng?</w:t>
            </w:r>
          </w:p>
        </w:tc>
        <w:tc>
          <w:tcPr>
            <w:tcW w:w="4252" w:type="dxa"/>
          </w:tcPr>
          <w:p w14:paraId="451B6458">
            <w:r>
              <w:rPr>
                <w:sz w:val="20"/>
              </w:rPr>
              <w:t>≤ 25% tham số, Δmacro-F1 ≤ 0.01</w:t>
            </w:r>
          </w:p>
        </w:tc>
      </w:tr>
      <w:tr w14:paraId="6E51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ACB414C">
            <w:r>
              <w:rPr>
                <w:sz w:val="20"/>
              </w:rPr>
              <w:t>RQ4</w:t>
            </w:r>
          </w:p>
        </w:tc>
        <w:tc>
          <w:tcPr>
            <w:tcW w:w="4082" w:type="dxa"/>
          </w:tcPr>
          <w:p w14:paraId="4EE599AC">
            <w:r>
              <w:rPr>
                <w:sz w:val="20"/>
              </w:rPr>
              <w:t>Lượng tử hóa int8 + hiệu chỉnh ngưỡng?</w:t>
            </w:r>
          </w:p>
        </w:tc>
        <w:tc>
          <w:tcPr>
            <w:tcW w:w="4252" w:type="dxa"/>
          </w:tcPr>
          <w:p w14:paraId="03CB94BF">
            <w:r>
              <w:rPr>
                <w:sz w:val="20"/>
              </w:rPr>
              <w:t>Δmacro-F1 ≤ 0.005, kích thước ≤ 30% fp32</w:t>
            </w:r>
          </w:p>
        </w:tc>
      </w:tr>
      <w:tr w14:paraId="194E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3CE3531">
            <w:r>
              <w:rPr>
                <w:sz w:val="20"/>
              </w:rPr>
              <w:t>RQ5</w:t>
            </w:r>
          </w:p>
        </w:tc>
        <w:tc>
          <w:tcPr>
            <w:tcW w:w="4082" w:type="dxa"/>
          </w:tcPr>
          <w:p w14:paraId="40458F9F">
            <w:r>
              <w:rPr>
                <w:sz w:val="20"/>
              </w:rPr>
              <w:t>Triển khai được trên edge?</w:t>
            </w:r>
          </w:p>
        </w:tc>
        <w:tc>
          <w:tcPr>
            <w:tcW w:w="4252" w:type="dxa"/>
          </w:tcPr>
          <w:p w14:paraId="5FA7F286">
            <w:r>
              <w:rPr>
                <w:sz w:val="20"/>
              </w:rPr>
              <w:t>p95 ≤ 1 ms/mẫu, model ≤ 50 KB, RSS tăng ≤ 50 MB</w:t>
            </w:r>
          </w:p>
        </w:tc>
      </w:tr>
      <w:tr w14:paraId="0150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7DD7A76">
            <w:r>
              <w:rPr>
                <w:sz w:val="20"/>
              </w:rPr>
              <w:t>RQ6</w:t>
            </w:r>
          </w:p>
        </w:tc>
        <w:tc>
          <w:tcPr>
            <w:tcW w:w="4082" w:type="dxa"/>
          </w:tcPr>
          <w:p w14:paraId="0413A449">
            <w:r>
              <w:rPr>
                <w:sz w:val="20"/>
              </w:rPr>
              <w:t>Chất lượng detector ảnh hưởng MTD lai thế nào?</w:t>
            </w:r>
          </w:p>
        </w:tc>
        <w:tc>
          <w:tcPr>
            <w:tcW w:w="4252" w:type="dxa"/>
          </w:tcPr>
          <w:p w14:paraId="2E47B5B2">
            <w:r>
              <w:rPr>
                <w:sz w:val="20"/>
              </w:rPr>
              <w:t>Báo cáo trade-off an ninh – chi phí</w:t>
            </w:r>
          </w:p>
        </w:tc>
      </w:tr>
    </w:tbl>
    <w:p w14:paraId="0FD471A2"/>
    <w:p w14:paraId="324113BF">
      <w:pPr>
        <w:jc w:val="both"/>
      </w:pPr>
      <w:r>
        <w:rPr>
          <w:b/>
          <w:i w:val="0"/>
        </w:rPr>
        <w:t>Đối tượng đánh giá:</w:t>
      </w:r>
      <w:r>
        <w:rPr>
          <w:b w:val="0"/>
          <w:i w:val="0"/>
        </w:rPr>
        <w:t xml:space="preserve"> 9 bộ phát hiện (mỗi thiết bị một bộ) × các cấu hình model/lượng tử hóa; pipeline suy luận ở profile edge giả lập; các chính sách MTD mô phỏng.</w:t>
      </w:r>
    </w:p>
    <w:p w14:paraId="1C508F0E">
      <w:pPr>
        <w:pStyle w:val="3"/>
      </w:pPr>
      <w:bookmarkStart w:id="4" w:name="_Toc21712"/>
      <w:r>
        <w:t>1.4 Đóng góp riêng của đề tài</w:t>
      </w:r>
      <w:bookmarkEnd w:id="4"/>
    </w:p>
    <w:p w14:paraId="03748BE6">
      <w:pPr>
        <w:pStyle w:val="23"/>
        <w:jc w:val="both"/>
      </w:pPr>
      <w:r>
        <w:rPr>
          <w:b w:val="0"/>
        </w:rPr>
        <w:t xml:space="preserve">Tái lập baseline Meidan 2018 với quy trình chặt hơn (khử trùng lặp, purge gap, nhiều seed, kiểm định thống kê) và báo cáo trung thực các điểm </w:t>
      </w:r>
      <w:r>
        <w:rPr>
          <w:b/>
        </w:rPr>
        <w:t>không</w:t>
      </w:r>
      <w:r>
        <w:rPr>
          <w:b w:val="0"/>
        </w:rPr>
        <w:t xml:space="preserve"> tái lập được.</w:t>
      </w:r>
    </w:p>
    <w:p w14:paraId="49E06FBF">
      <w:pPr>
        <w:pStyle w:val="23"/>
        <w:jc w:val="both"/>
      </w:pPr>
      <w:r>
        <w:rPr>
          <w:b w:val="0"/>
        </w:rPr>
        <w:t xml:space="preserve">Biến thể </w:t>
      </w:r>
      <w:r>
        <w:rPr>
          <w:b/>
        </w:rPr>
        <w:t>AE nhẹ + full-int8 + hiệu chỉnh lại ngưỡng sau lượng tử hóa</w:t>
      </w:r>
      <w:r>
        <w:rPr>
          <w:b w:val="0"/>
        </w:rPr>
        <w:t xml:space="preserve"> cho từng thiết bị.</w:t>
      </w:r>
    </w:p>
    <w:p w14:paraId="53382492">
      <w:pPr>
        <w:pStyle w:val="23"/>
        <w:jc w:val="both"/>
      </w:pPr>
      <w:r>
        <w:rPr>
          <w:b w:val="0"/>
        </w:rPr>
        <w:t>Edge benchmark có profile 1 luồng ghim vào lõi E-core, đo latency p50/p95/p99, RSS, CPU-time và energy proxy.</w:t>
      </w:r>
    </w:p>
    <w:p w14:paraId="68CEC86C">
      <w:pPr>
        <w:pStyle w:val="23"/>
        <w:jc w:val="both"/>
      </w:pPr>
      <w:r>
        <w:rPr>
          <w:b w:val="0"/>
        </w:rPr>
        <w:t xml:space="preserve">Cầu nối với paper chính về MTD: mô hình đồ thị tấn công rút gọn (shuffle/diversity/kết hợp) và </w:t>
      </w:r>
      <w:r>
        <w:rPr>
          <w:b/>
        </w:rPr>
        <w:t>MTD lai kích hoạt bởi cảnh báo AE thật</w:t>
      </w:r>
      <w:r>
        <w:rPr>
          <w:b w:val="0"/>
        </w:rPr>
        <w:t>, đo trade-off giữa thời gian lộ diện và số lần move.</w:t>
      </w:r>
    </w:p>
    <w:p w14:paraId="7710789F">
      <w:pPr>
        <w:pStyle w:val="23"/>
        <w:jc w:val="both"/>
      </w:pPr>
      <w:r>
        <w:rPr>
          <w:b w:val="0"/>
        </w:rPr>
        <w:t xml:space="preserve">Hệ thống demo tách 4 tầng </w:t>
      </w:r>
      <w:r>
        <w:rPr>
          <w:b/>
        </w:rPr>
        <w:t>AI / Backend / Database / Frontend</w:t>
      </w:r>
      <w:r>
        <w:rPr>
          <w:b w:val="0"/>
        </w:rPr>
        <w:t xml:space="preserve"> với gói triển khai có kiểm tra toàn vẹn SHA-256.</w:t>
      </w:r>
    </w:p>
    <w:p w14:paraId="30982940">
      <w:pPr>
        <w:jc w:val="both"/>
      </w:pPr>
      <w:r>
        <w:rPr>
          <w:b w:val="0"/>
          <w:i w:val="0"/>
        </w:rPr>
        <w:t xml:space="preserve">Đề tài </w:t>
      </w:r>
      <w:r>
        <w:rPr>
          <w:b/>
          <w:i w:val="0"/>
        </w:rPr>
        <w:t>không</w:t>
      </w:r>
      <w:r>
        <w:rPr>
          <w:b w:val="0"/>
          <w:i w:val="0"/>
        </w:rPr>
        <w:t xml:space="preserve"> tuyên bố vượt các paper: điều kiện thí nghiệm khác nhau (khử trùng lặp, cách tối ưu, phần cứng), và các so sánh với paper chỉ mang tính đối chiếu.</w:t>
      </w:r>
    </w:p>
    <w:p w14:paraId="50FEFA0C">
      <w:pPr>
        <w:pStyle w:val="2"/>
      </w:pPr>
      <w:bookmarkStart w:id="5" w:name="_Toc29509"/>
      <w:r>
        <w:t>Chương 2. Tài liệu nền và phiếu tái lập</w:t>
      </w:r>
      <w:bookmarkEnd w:id="5"/>
    </w:p>
    <w:p w14:paraId="09EC919A">
      <w:pPr>
        <w:pStyle w:val="3"/>
      </w:pPr>
      <w:bookmarkStart w:id="6" w:name="_Toc25691"/>
      <w:r>
        <w:t>2.1 Paper chính: hybrid Moving Target Defence trong IoT</w:t>
      </w:r>
      <w:bookmarkEnd w:id="6"/>
    </w:p>
    <w:p w14:paraId="08B4ED8D">
      <w:pPr>
        <w:jc w:val="both"/>
      </w:pPr>
      <w:r>
        <w:rPr>
          <w:b w:val="0"/>
          <w:i w:val="0"/>
        </w:rPr>
        <w:t xml:space="preserve">Masud, Keshk, Moustafa, Turnbull và Susilo (2025) nghiên cứu Moving Target Defence (MTD) – liên tục thay đổi bề mặt tấn công để kẻ tấn công khó khai thác. Bài báo chỉ ra khoảng trống: thiếu đánh giá hiệu quả </w:t>
      </w:r>
      <w:r>
        <w:rPr>
          <w:b/>
          <w:i w:val="0"/>
        </w:rPr>
        <w:t>kết hợp</w:t>
      </w:r>
      <w:r>
        <w:rPr>
          <w:b w:val="0"/>
          <w:i w:val="0"/>
        </w:rPr>
        <w:t xml:space="preserve"> nhiều kỹ thuật MTD theo thời gian, chi phí, công sức, đặc biệt trong IoT không đồng nhất; đồng thời MTD có thể tiêu tốn quá mức tài nguyên. Phương pháp "Vulnerability Defence" dựa trên mô hình </w:t>
      </w:r>
      <w:r>
        <w:rPr>
          <w:b/>
          <w:i w:val="0"/>
        </w:rPr>
        <w:t>3-layer Temporal Hierarchical Attack Representation Model (3-layer-THARM)</w:t>
      </w:r>
      <w:r>
        <w:rPr>
          <w:b w:val="0"/>
          <w:i w:val="0"/>
        </w:rPr>
        <w:t>, đánh giá an toàn của các trạng thái mạng gộp theo thời gian với các metric an ninh (xác suất tấn công thành công, rủi ro, chi phí tấn công) và nhận diện đường tấn công. Kết luận: kết hợp kỹ thuật MTD khác nhóm (shuffle + diversity) thường cho xác suất tấn công thành công và rủi ro thấp hơn, chi phí tấn công cao hơn.</w:t>
      </w:r>
    </w:p>
    <w:p w14:paraId="3F02BAA2">
      <w:pPr>
        <w:jc w:val="both"/>
      </w:pPr>
      <w:r>
        <w:rPr>
          <w:b/>
          <w:i w:val="0"/>
        </w:rPr>
        <w:t>Nhận xét quan trọng:</w:t>
      </w:r>
      <w:r>
        <w:rPr>
          <w:b w:val="0"/>
          <w:i w:val="0"/>
        </w:rPr>
        <w:t xml:space="preserve"> paper chính </w:t>
      </w:r>
      <w:r>
        <w:rPr>
          <w:b/>
          <w:i w:val="0"/>
        </w:rPr>
        <w:t>không</w:t>
      </w:r>
      <w:r>
        <w:rPr>
          <w:b w:val="0"/>
          <w:i w:val="0"/>
        </w:rPr>
        <w:t xml:space="preserve"> dùng autoencoder, N-BaIoT, lượng tử hóa hay đo edge, tức là lệch với tên đề tài. Vì vậy đề tài chia làm hai track: Track A (lõi, ~70%) làm phần phát hiện botnet bằng AE nhẹ, lấy Meidan 2018 làm baseline kỹ thuật; Track B (~30%) tái lập </w:t>
      </w:r>
      <w:r>
        <w:rPr>
          <w:b/>
          <w:i w:val="0"/>
        </w:rPr>
        <w:t>có chọn lọc xu hướng</w:t>
      </w:r>
      <w:r>
        <w:rPr>
          <w:b w:val="0"/>
          <w:i w:val="0"/>
        </w:rPr>
        <w:t xml:space="preserve"> của paper chính bằng mô hình đồ thị tấn công rút gọn, rồi nối hai track bằng biến thể MTD lai kích hoạt bởi cảnh báo của AE.</w:t>
      </w:r>
    </w:p>
    <w:p w14:paraId="09B1103B">
      <w:pPr>
        <w:jc w:val="center"/>
      </w:pPr>
      <w:r>
        <w:rPr>
          <w:i/>
          <w:sz w:val="22"/>
        </w:rPr>
        <w:t>Bảng 2. Phiếu tái lập rút gọn – paper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1F8A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Pr>
          <w:p w14:paraId="4EB0D665">
            <w:r>
              <w:rPr>
                <w:b/>
                <w:sz w:val="20"/>
              </w:rPr>
              <w:t>Mục</w:t>
            </w:r>
          </w:p>
        </w:tc>
        <w:tc>
          <w:tcPr>
            <w:tcW w:w="7087" w:type="dxa"/>
            <w:shd w:val="clear" w:color="auto" w:fill="D9E2F3"/>
          </w:tcPr>
          <w:p w14:paraId="4B6368DB">
            <w:r>
              <w:rPr>
                <w:b/>
                <w:sz w:val="20"/>
              </w:rPr>
              <w:t>Nội dung</w:t>
            </w:r>
          </w:p>
        </w:tc>
      </w:tr>
      <w:tr w14:paraId="7821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717FA6C">
            <w:r>
              <w:rPr>
                <w:sz w:val="20"/>
              </w:rPr>
              <w:t>Bài toán</w:t>
            </w:r>
          </w:p>
        </w:tc>
        <w:tc>
          <w:tcPr>
            <w:tcW w:w="7087" w:type="dxa"/>
          </w:tcPr>
          <w:p w14:paraId="00E7E380">
            <w:r>
              <w:rPr>
                <w:sz w:val="20"/>
              </w:rPr>
              <w:t>Hiệu quả MTD kết hợp trong IoT; chi phí tài nguyên của MTD</w:t>
            </w:r>
          </w:p>
        </w:tc>
      </w:tr>
      <w:tr w14:paraId="5CB5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22BF9B1">
            <w:r>
              <w:rPr>
                <w:sz w:val="20"/>
              </w:rPr>
              <w:t>Pipeline</w:t>
            </w:r>
          </w:p>
        </w:tc>
        <w:tc>
          <w:tcPr>
            <w:tcW w:w="7087" w:type="dxa"/>
          </w:tcPr>
          <w:p w14:paraId="24897F5F">
            <w:r>
              <w:rPr>
                <w:sz w:val="20"/>
              </w:rPr>
              <w:t>3-layer THARM: trạng thái mạng theo thời gian → đồ thị tiếp cận → cây lỗ hổng → metric</w:t>
            </w:r>
          </w:p>
        </w:tc>
      </w:tr>
      <w:tr w14:paraId="3842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F6FB371">
            <w:r>
              <w:rPr>
                <w:sz w:val="20"/>
              </w:rPr>
              <w:t>Kỹ thuật</w:t>
            </w:r>
          </w:p>
        </w:tc>
        <w:tc>
          <w:tcPr>
            <w:tcW w:w="7087" w:type="dxa"/>
          </w:tcPr>
          <w:p w14:paraId="7F9A3DD9">
            <w:r>
              <w:rPr>
                <w:sz w:val="20"/>
              </w:rPr>
              <w:t>Shuffle, diversity và tổ hợp (cần đối chiếu toàn văn về redundancy, chu kỳ)</w:t>
            </w:r>
          </w:p>
        </w:tc>
      </w:tr>
      <w:tr w14:paraId="02AF9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F0B5071">
            <w:r>
              <w:rPr>
                <w:sz w:val="20"/>
              </w:rPr>
              <w:t>Metric</w:t>
            </w:r>
          </w:p>
        </w:tc>
        <w:tc>
          <w:tcPr>
            <w:tcW w:w="7087" w:type="dxa"/>
          </w:tcPr>
          <w:p w14:paraId="7B0FE32F">
            <w:r>
              <w:rPr>
                <w:sz w:val="20"/>
              </w:rPr>
              <w:t>Xác suất tấn công thành công, attack risk, attack cost, đường tấn công</w:t>
            </w:r>
          </w:p>
        </w:tc>
      </w:tr>
      <w:tr w14:paraId="763B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8317FBE">
            <w:r>
              <w:rPr>
                <w:sz w:val="20"/>
              </w:rPr>
              <w:t>Kết quả mục tiêu</w:t>
            </w:r>
          </w:p>
        </w:tc>
        <w:tc>
          <w:tcPr>
            <w:tcW w:w="7087" w:type="dxa"/>
          </w:tcPr>
          <w:p w14:paraId="6D492504">
            <w:r>
              <w:rPr>
                <w:sz w:val="20"/>
              </w:rPr>
              <w:t>Kết hợp shuffle + diversity tốt hơn dùng riêng</w:t>
            </w:r>
          </w:p>
        </w:tc>
      </w:tr>
      <w:tr w14:paraId="3C3C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7EF4BC1">
            <w:r>
              <w:rPr>
                <w:sz w:val="20"/>
              </w:rPr>
              <w:t>Liên hệ DT043</w:t>
            </w:r>
          </w:p>
        </w:tc>
        <w:tc>
          <w:tcPr>
            <w:tcW w:w="7087" w:type="dxa"/>
          </w:tcPr>
          <w:p w14:paraId="48032E95">
            <w:r>
              <w:rPr>
                <w:sz w:val="20"/>
              </w:rPr>
              <w:t>Detector AE đóng vai trò bộ kích hoạt event-based của MTD lai</w:t>
            </w:r>
          </w:p>
        </w:tc>
      </w:tr>
    </w:tbl>
    <w:p w14:paraId="539CB892"/>
    <w:p w14:paraId="2181EDF5">
      <w:pPr>
        <w:pStyle w:val="4"/>
      </w:pPr>
      <w:bookmarkStart w:id="7" w:name="_Toc17642"/>
      <w:r>
        <w:t>Hạn chế và điểm cần tái lập (≥ 5)</w:t>
      </w:r>
      <w:bookmarkEnd w:id="7"/>
    </w:p>
    <w:p w14:paraId="2D4A9055">
      <w:pPr>
        <w:tabs>
          <w:tab w:val="left" w:pos="510"/>
        </w:tabs>
        <w:ind w:left="510" w:hanging="340"/>
        <w:jc w:val="both"/>
      </w:pPr>
      <w:r>
        <w:t>1.</w:t>
      </w:r>
      <w:r>
        <w:tab/>
      </w:r>
      <w:r>
        <w:rPr>
          <w:b w:val="0"/>
        </w:rPr>
        <w:t>Đánh giá bằng mô hình đồ thị tấn công (mô phỏng), không triển khai trên thiết bị thật.</w:t>
      </w:r>
    </w:p>
    <w:p w14:paraId="08F85841">
      <w:pPr>
        <w:tabs>
          <w:tab w:val="left" w:pos="510"/>
        </w:tabs>
        <w:ind w:left="510" w:hanging="340"/>
        <w:jc w:val="both"/>
      </w:pPr>
      <w:r>
        <w:t>2.</w:t>
      </w:r>
      <w:r>
        <w:tab/>
      </w:r>
      <w:r>
        <w:rPr>
          <w:b w:val="0"/>
        </w:rPr>
        <w:t>Xác suất khai thác thường gán tĩnh theo CVSS, không phản ánh kẻ tấn công thích nghi.</w:t>
      </w:r>
    </w:p>
    <w:p w14:paraId="3BD69580">
      <w:pPr>
        <w:tabs>
          <w:tab w:val="left" w:pos="510"/>
        </w:tabs>
        <w:ind w:left="510" w:hanging="340"/>
        <w:jc w:val="both"/>
      </w:pPr>
      <w:r>
        <w:t>3.</w:t>
      </w:r>
      <w:r>
        <w:tab/>
      </w:r>
      <w:r>
        <w:rPr>
          <w:b w:val="0"/>
        </w:rPr>
        <w:t>Không mô hình hóa bộ phát hiện kích hoạt MTD và sai số của nó (FP gây move vô ích, FN/độ trễ gây lộ diện) – khoảng trống Track B khai thác.</w:t>
      </w:r>
    </w:p>
    <w:p w14:paraId="1D5500CE">
      <w:pPr>
        <w:tabs>
          <w:tab w:val="left" w:pos="510"/>
        </w:tabs>
        <w:ind w:left="510" w:hanging="340"/>
        <w:jc w:val="both"/>
      </w:pPr>
      <w:r>
        <w:t>4.</w:t>
      </w:r>
      <w:r>
        <w:tab/>
      </w:r>
      <w:r>
        <w:rPr>
          <w:b w:val="0"/>
        </w:rPr>
        <w:t>Chi phí tài nguyên của MTD được nêu là vấn đề nhưng chưa có số đo trên thiết bị edge cụ thể.</w:t>
      </w:r>
    </w:p>
    <w:p w14:paraId="23E1E1AE">
      <w:pPr>
        <w:tabs>
          <w:tab w:val="left" w:pos="510"/>
        </w:tabs>
        <w:ind w:left="510" w:hanging="340"/>
        <w:jc w:val="both"/>
      </w:pPr>
      <w:r>
        <w:t>5.</w:t>
      </w:r>
      <w:r>
        <w:tab/>
      </w:r>
      <w:r>
        <w:rPr>
          <w:b w:val="0"/>
        </w:rPr>
        <w:t>Khả năng mở rộng khi số node/lỗ hổng tăng (bùng nổ số đường tấn công).</w:t>
      </w:r>
    </w:p>
    <w:p w14:paraId="7C30A452">
      <w:pPr>
        <w:tabs>
          <w:tab w:val="left" w:pos="510"/>
        </w:tabs>
        <w:ind w:left="510" w:hanging="340"/>
        <w:jc w:val="both"/>
      </w:pPr>
      <w:r>
        <w:t>6.</w:t>
      </w:r>
      <w:r>
        <w:tab/>
      </w:r>
      <w:r>
        <w:rPr>
          <w:b w:val="0"/>
        </w:rPr>
        <w:t>Sự sẵn có của mã nguồn/cấu hình topology quyết định khả năng tái lập số liệu tuyệt đối; DT043 chỉ tái lập xu hướng.</w:t>
      </w:r>
    </w:p>
    <w:p w14:paraId="19CCA350">
      <w:pPr>
        <w:tabs>
          <w:tab w:val="left" w:pos="510"/>
        </w:tabs>
        <w:ind w:left="510" w:hanging="340"/>
        <w:jc w:val="both"/>
      </w:pPr>
      <w:r>
        <w:t>7.</w:t>
      </w:r>
      <w:r>
        <w:tab/>
      </w:r>
      <w:r>
        <w:rPr>
          <w:b w:val="0"/>
        </w:rPr>
        <w:t>Độ nhạy của kết quả theo chu kỳ MTD.</w:t>
      </w:r>
    </w:p>
    <w:p w14:paraId="4778819C">
      <w:pPr>
        <w:jc w:val="both"/>
      </w:pPr>
      <w:r>
        <w:rPr>
          <w:b w:val="0"/>
          <w:i/>
          <w:sz w:val="22"/>
        </w:rPr>
        <w:t>Các mục 2, 4, 5, 6, 7 được đánh dấu cần đối chiếu với toàn văn (xem docs/phieu_tai_lap_paper.md), vì khi lập phiếu chỉ truy cập được metadata và abstract chính thức.</w:t>
      </w:r>
    </w:p>
    <w:p w14:paraId="06E289FF">
      <w:pPr>
        <w:pStyle w:val="3"/>
      </w:pPr>
      <w:bookmarkStart w:id="8" w:name="_Toc31800"/>
      <w:r>
        <w:t>2.2 Paper tham chiếu kỹ thuật: N-BaIoT (Meidan et al., 2018)</w:t>
      </w:r>
      <w:bookmarkEnd w:id="8"/>
    </w:p>
    <w:p w14:paraId="25A265B6">
      <w:pPr>
        <w:jc w:val="both"/>
      </w:pPr>
      <w:r>
        <w:rPr>
          <w:b w:val="0"/>
          <w:i w:val="0"/>
        </w:rPr>
        <w:t xml:space="preserve">Meidan và cộng sự lây nhiễm Mirai và BASHLITE vào 9 thiết bị IoT thương mại, trích 115 đặc trưng thống kê cho mỗi gói tin và huấn luyện một deep autoencoder </w:t>
      </w:r>
      <w:r>
        <w:rPr>
          <w:b/>
          <w:i w:val="0"/>
        </w:rPr>
        <w:t>riêng cho từng thiết bị</w:t>
      </w:r>
      <w:r>
        <w:rPr>
          <w:b w:val="0"/>
          <w:i w:val="0"/>
        </w:rPr>
        <w:t xml:space="preserve"> chỉ trên dữ liệu benign. Dữ liệu benign mỗi thiết bị được chia theo thời gian thành ba phần bằng nhau: DStrn (huấn luyện), DSopt (tối ưu η, epochs, ngưỡng, cửa sổ) và phần benign của DStst. Ngưỡng tr* = mean(MSE_DSopt) + std(MSE_DSopt); quyết định cuối dựa trên majority vote trên cửa sổ trượt ws*, là cửa sổ ngắn nhất cho FPR = 0 trên DSopt. Kiến trúc: các lớp encoder 75%, 50%, 33%, 25% kích thước đầu vào, decoder đối xứng.</w:t>
      </w:r>
    </w:p>
    <w:p w14:paraId="70208E6F">
      <w:pPr>
        <w:jc w:val="center"/>
      </w:pPr>
      <w:r>
        <w:rPr>
          <w:i/>
          <w:sz w:val="22"/>
        </w:rPr>
        <w:t>Bảng 3. Kết quả mục tiêu của Meidan 2018</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520"/>
      </w:tblGrid>
      <w:tr w14:paraId="3ECF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D9E2F3"/>
          </w:tcPr>
          <w:p w14:paraId="11BF3D8F">
            <w:r>
              <w:rPr>
                <w:b/>
                <w:sz w:val="20"/>
              </w:rPr>
              <w:t>Chỉ số</w:t>
            </w:r>
          </w:p>
        </w:tc>
        <w:tc>
          <w:tcPr>
            <w:tcW w:w="6520" w:type="dxa"/>
            <w:shd w:val="clear" w:color="auto" w:fill="D9E2F3"/>
          </w:tcPr>
          <w:p w14:paraId="2D1608F4">
            <w:r>
              <w:rPr>
                <w:b/>
                <w:sz w:val="20"/>
              </w:rPr>
              <w:t>Kết quả công bố</w:t>
            </w:r>
          </w:p>
        </w:tc>
      </w:tr>
      <w:tr w14:paraId="02C0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119116D">
            <w:r>
              <w:rPr>
                <w:sz w:val="20"/>
              </w:rPr>
              <w:t>TPR</w:t>
            </w:r>
          </w:p>
        </w:tc>
        <w:tc>
          <w:tcPr>
            <w:tcW w:w="6520" w:type="dxa"/>
          </w:tcPr>
          <w:p w14:paraId="01B91E99">
            <w:r>
              <w:rPr>
                <w:sz w:val="20"/>
              </w:rPr>
              <w:t>100% với mọi thiết bị</w:t>
            </w:r>
          </w:p>
        </w:tc>
      </w:tr>
      <w:tr w14:paraId="4D0E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65D1DB8">
            <w:r>
              <w:rPr>
                <w:sz w:val="20"/>
              </w:rPr>
              <w:t>FPR trung bình</w:t>
            </w:r>
          </w:p>
        </w:tc>
        <w:tc>
          <w:tcPr>
            <w:tcW w:w="6520" w:type="dxa"/>
          </w:tcPr>
          <w:p w14:paraId="59C2A30B">
            <w:r>
              <w:rPr>
                <w:sz w:val="20"/>
              </w:rPr>
              <w:t>0.007 ± 0.01 (SVM 0.026 ± 0.029; Isolation Forest 0.027 ± 0.041; LOF 0.086 ± 0.081)</w:t>
            </w:r>
          </w:p>
        </w:tc>
      </w:tr>
      <w:tr w14:paraId="0833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790D555">
            <w:r>
              <w:rPr>
                <w:sz w:val="20"/>
              </w:rPr>
              <w:t>Thời gian phát hiện</w:t>
            </w:r>
          </w:p>
        </w:tc>
        <w:tc>
          <w:tcPr>
            <w:tcW w:w="6520" w:type="dxa"/>
          </w:tcPr>
          <w:p w14:paraId="56E0F113">
            <w:r>
              <w:rPr>
                <w:sz w:val="20"/>
              </w:rPr>
              <w:t>174 ± 212 ms</w:t>
            </w:r>
          </w:p>
        </w:tc>
      </w:tr>
      <w:tr w14:paraId="5ACE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7DCCB66">
            <w:r>
              <w:rPr>
                <w:sz w:val="20"/>
              </w:rPr>
              <w:t>tr* / ws* theo thiết bị</w:t>
            </w:r>
          </w:p>
        </w:tc>
        <w:tc>
          <w:tcPr>
            <w:tcW w:w="6520" w:type="dxa"/>
          </w:tcPr>
          <w:p w14:paraId="0011A304">
            <w:r>
              <w:rPr>
                <w:sz w:val="20"/>
              </w:rPr>
              <w:t>0.004–0.074 / 20–82</w:t>
            </w:r>
          </w:p>
        </w:tc>
      </w:tr>
      <w:tr w14:paraId="487B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7B50781">
            <w:r>
              <w:rPr>
                <w:sz w:val="20"/>
              </w:rPr>
              <w:t>Kích thước model</w:t>
            </w:r>
          </w:p>
        </w:tc>
        <w:tc>
          <w:tcPr>
            <w:tcW w:w="6520" w:type="dxa"/>
          </w:tcPr>
          <w:p w14:paraId="40EC4C51">
            <w:r>
              <w:rPr>
                <w:sz w:val="20"/>
              </w:rPr>
              <w:t>172 kB (Keras object)</w:t>
            </w:r>
          </w:p>
        </w:tc>
      </w:tr>
    </w:tbl>
    <w:p w14:paraId="3D3D5BA1"/>
    <w:p w14:paraId="5674FC7F">
      <w:pPr>
        <w:jc w:val="both"/>
      </w:pPr>
      <w:r>
        <w:rPr>
          <w:b w:val="0"/>
          <w:i w:val="0"/>
        </w:rPr>
        <w:t>Hạn chế đã xác nhận khi đọc toàn văn: chỉ một lần chia dữ liệu, không có khoảng tin cậy; siêu tham số tối ưu riêng từng thiết bị (epochs 100–800) nên khó tái lập chính xác; ws* chọn để FPR = 0 trên DSopt; không lượng tử hóa và không đo suy luận trên edge; tập test mất cân bằng; môi trường lab với 9 thiết bị, 2 botnet.</w:t>
      </w:r>
    </w:p>
    <w:p w14:paraId="50073A4F">
      <w:pPr>
        <w:pStyle w:val="3"/>
      </w:pPr>
      <w:bookmarkStart w:id="9" w:name="_Toc11794"/>
      <w:r>
        <w:t>2.3 Kỹ thuật nền</w:t>
      </w:r>
      <w:bookmarkEnd w:id="9"/>
    </w:p>
    <w:p w14:paraId="629E1DCA">
      <w:pPr>
        <w:pStyle w:val="23"/>
        <w:jc w:val="both"/>
      </w:pPr>
      <w:r>
        <w:rPr>
          <w:b/>
        </w:rPr>
        <w:t>Autoencoder phát hiện bất thường:</w:t>
      </w:r>
      <w:r>
        <w:rPr>
          <w:b w:val="0"/>
        </w:rPr>
        <w:t xml:space="preserve"> mạng nén – giải nén học tái tạo dữ liệu benign; mẫu lạ có lỗi tái tạo (MSE) cao.</w:t>
      </w:r>
    </w:p>
    <w:p w14:paraId="29AA6A25">
      <w:pPr>
        <w:pStyle w:val="23"/>
        <w:jc w:val="both"/>
      </w:pPr>
      <w:r>
        <w:rPr>
          <w:b/>
        </w:rPr>
        <w:t>Lượng tử hóa sau huấn luyện (TFLite):</w:t>
      </w:r>
      <w:r>
        <w:rPr>
          <w:b w:val="0"/>
        </w:rPr>
        <w:t xml:space="preserve"> float16; dynamic-range int8 (chỉ trọng số int8); full-integer int8 (trọng số + kích hoạt + vào/ra int8, cần representative dataset để hiệu chỉnh dải giá trị).</w:t>
      </w:r>
    </w:p>
    <w:p w14:paraId="0434F638">
      <w:pPr>
        <w:pStyle w:val="23"/>
        <w:jc w:val="both"/>
      </w:pPr>
      <w:r>
        <w:rPr>
          <w:b/>
        </w:rPr>
        <w:t>Majority vote trên cửa sổ trượt:</w:t>
      </w:r>
      <w:r>
        <w:rPr>
          <w:b w:val="0"/>
        </w:rPr>
        <w:t xml:space="preserve"> giảm cảnh báo giả do các mẫu benign đơn lẻ có MSE cao, đổi lại độ trễ phát hiện.</w:t>
      </w:r>
    </w:p>
    <w:p w14:paraId="0B322B8C">
      <w:pPr>
        <w:pStyle w:val="23"/>
        <w:jc w:val="both"/>
      </w:pPr>
      <w:r>
        <w:rPr>
          <w:b/>
        </w:rPr>
        <w:t>Wilcoxon signed-rank:</w:t>
      </w:r>
      <w:r>
        <w:rPr>
          <w:b w:val="0"/>
        </w:rPr>
        <w:t xml:space="preserve"> kiểm định phi tham số cho so sánh cặp trên 9 thiết bị; hiệu chỉnh Holm cho nhiều so sánh.</w:t>
      </w:r>
    </w:p>
    <w:p w14:paraId="50A42F08">
      <w:pPr>
        <w:pStyle w:val="2"/>
      </w:pPr>
      <w:bookmarkStart w:id="10" w:name="_Toc10532"/>
      <w:r>
        <w:t>Chương 3. Dữ liệu, EDA và threat model</w:t>
      </w:r>
      <w:bookmarkEnd w:id="10"/>
    </w:p>
    <w:p w14:paraId="6B631E63">
      <w:pPr>
        <w:pStyle w:val="3"/>
      </w:pPr>
      <w:bookmarkStart w:id="11" w:name="_Toc32318"/>
      <w:r>
        <w:t>3.1 Nguồn, giấy phép, phiên bản và tính toàn vẹn</w:t>
      </w:r>
      <w:bookmarkEnd w:id="11"/>
    </w:p>
    <w:p w14:paraId="7E46711C">
      <w:pPr>
        <w:jc w:val="center"/>
      </w:pPr>
      <w:r>
        <w:rPr>
          <w:i/>
          <w:sz w:val="22"/>
        </w:rPr>
        <w:t>Bảng 4. Thông tin phiên bản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675FB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Pr>
          <w:p w14:paraId="3C372F32">
            <w:r>
              <w:rPr>
                <w:b/>
                <w:sz w:val="19"/>
              </w:rPr>
              <w:t>Mục</w:t>
            </w:r>
          </w:p>
        </w:tc>
        <w:tc>
          <w:tcPr>
            <w:tcW w:w="7087" w:type="dxa"/>
            <w:shd w:val="clear" w:color="auto" w:fill="D9E2F3"/>
          </w:tcPr>
          <w:p w14:paraId="21C91C52">
            <w:r>
              <w:rPr>
                <w:b/>
                <w:sz w:val="19"/>
              </w:rPr>
              <w:t>Giá trị</w:t>
            </w:r>
          </w:p>
        </w:tc>
      </w:tr>
      <w:tr w14:paraId="7A6D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9C041A6">
            <w:r>
              <w:rPr>
                <w:sz w:val="19"/>
              </w:rPr>
              <w:t>Nguồn</w:t>
            </w:r>
          </w:p>
        </w:tc>
        <w:tc>
          <w:tcPr>
            <w:tcW w:w="7087" w:type="dxa"/>
          </w:tcPr>
          <w:p w14:paraId="62C3931B">
            <w:r>
              <w:rPr>
                <w:sz w:val="19"/>
              </w:rPr>
              <w:t>https://archive.ics.uci.edu/dataset/442/detection+of+iot+botnet+attacks+n+baiot</w:t>
            </w:r>
          </w:p>
        </w:tc>
      </w:tr>
      <w:tr w14:paraId="191A6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C0341A9">
            <w:r>
              <w:rPr>
                <w:sz w:val="19"/>
              </w:rPr>
              <w:t>DOI / Giấy phép</w:t>
            </w:r>
          </w:p>
        </w:tc>
        <w:tc>
          <w:tcPr>
            <w:tcW w:w="7087" w:type="dxa"/>
          </w:tcPr>
          <w:p w14:paraId="1E663F41">
            <w:r>
              <w:rPr>
                <w:sz w:val="19"/>
              </w:rPr>
              <w:t>10.24432/C5RC8J / CC BY 4.0 (bắt buộc ghi nguồn)</w:t>
            </w:r>
          </w:p>
        </w:tc>
      </w:tr>
      <w:tr w14:paraId="508C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B5466F8">
            <w:r>
              <w:rPr>
                <w:sz w:val="19"/>
              </w:rPr>
              <w:t>Ngày đóng góp UCI</w:t>
            </w:r>
          </w:p>
        </w:tc>
        <w:tc>
          <w:tcPr>
            <w:tcW w:w="7087" w:type="dxa"/>
          </w:tcPr>
          <w:p w14:paraId="050A678D">
            <w:r>
              <w:rPr>
                <w:sz w:val="19"/>
              </w:rPr>
              <w:t>2018-03-18</w:t>
            </w:r>
          </w:p>
        </w:tc>
      </w:tr>
      <w:tr w14:paraId="4B511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EE343C6">
            <w:r>
              <w:rPr>
                <w:sz w:val="19"/>
              </w:rPr>
              <w:t>Thời điểm tải</w:t>
            </w:r>
          </w:p>
        </w:tc>
        <w:tc>
          <w:tcPr>
            <w:tcW w:w="7087" w:type="dxa"/>
          </w:tcPr>
          <w:p w14:paraId="3DB3F286">
            <w:r>
              <w:rPr>
                <w:sz w:val="19"/>
              </w:rPr>
              <w:t>2026-10-11T04:41:52 UTC</w:t>
            </w:r>
          </w:p>
        </w:tc>
      </w:tr>
      <w:tr w14:paraId="7B60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D3FFACE">
            <w:r>
              <w:rPr>
                <w:sz w:val="19"/>
              </w:rPr>
              <w:t>Kích thước zip</w:t>
            </w:r>
          </w:p>
        </w:tc>
        <w:tc>
          <w:tcPr>
            <w:tcW w:w="7087" w:type="dxa"/>
          </w:tcPr>
          <w:p w14:paraId="2A4B7B31">
            <w:r>
              <w:rPr>
                <w:sz w:val="19"/>
              </w:rPr>
              <w:t>1,772,922,927 byte</w:t>
            </w:r>
          </w:p>
        </w:tc>
      </w:tr>
      <w:tr w14:paraId="1872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4FAF1BD">
            <w:r>
              <w:rPr>
                <w:sz w:val="19"/>
              </w:rPr>
              <w:t>SHA-256 zip</w:t>
            </w:r>
          </w:p>
        </w:tc>
        <w:tc>
          <w:tcPr>
            <w:tcW w:w="7087" w:type="dxa"/>
          </w:tcPr>
          <w:p w14:paraId="0DD70E25">
            <w:r>
              <w:rPr>
                <w:sz w:val="19"/>
              </w:rPr>
              <w:t>64929678b081d8e579a8d7c488cf11cc588403f282d5fb065b4156edbd55de9b</w:t>
            </w:r>
          </w:p>
        </w:tc>
      </w:tr>
      <w:tr w14:paraId="3956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8613FDF">
            <w:r>
              <w:rPr>
                <w:sz w:val="19"/>
              </w:rPr>
              <w:t>Manifest</w:t>
            </w:r>
          </w:p>
        </w:tc>
        <w:tc>
          <w:tcPr>
            <w:tcW w:w="7087" w:type="dxa"/>
          </w:tcPr>
          <w:p w14:paraId="582D78E1">
            <w:r>
              <w:rPr>
                <w:sz w:val="19"/>
              </w:rPr>
              <w:t>data/MANIFEST.sha256 – 107 file; kiểm lại bằng 02_verify_manifest.py</w:t>
            </w:r>
          </w:p>
        </w:tc>
      </w:tr>
    </w:tbl>
    <w:p w14:paraId="60A6B4BD"/>
    <w:p w14:paraId="43A9C278">
      <w:pPr>
        <w:jc w:val="both"/>
      </w:pPr>
      <w:r>
        <w:rPr>
          <w:b w:val="0"/>
          <w:i w:val="0"/>
        </w:rPr>
        <w:t>Mỗi dòng là một "ảnh chụp hành vi" khi một gói tin đến, gồm 23 thống kê (weight, mean, variance/std, magnitude, radius, covariance, pcc) của 5 nhóm luồng (MI_dir, H, HH, HH_jit, HpHp) trên 5 cửa sổ thời gian suy giảm (L5 ≈ 100 ms đến L0.01 ≈ 1 phút) – tổng 115 đặc trưng. Nhãn theo file: benign, 5 kiểu BASHLITE (combo, junk, scan, tcp, udp), 5 kiểu Mirai (ack, scan, syn, udp, udpplain); Ennio Doorbell và Samsung Webcam không có Mirai. Dữ liệu không chứa IP/MAC thô, payload hay thông tin cá nhân.</w:t>
      </w:r>
    </w:p>
    <w:p w14:paraId="13842F6D">
      <w:pPr>
        <w:pStyle w:val="3"/>
      </w:pPr>
      <w:bookmarkStart w:id="12" w:name="_Toc882"/>
      <w:r>
        <w:t>3.2 Chất lượng dữ liệu</w:t>
      </w:r>
      <w:bookmarkEnd w:id="12"/>
    </w:p>
    <w:p w14:paraId="060C6350">
      <w:pPr>
        <w:jc w:val="center"/>
      </w:pPr>
      <w:r>
        <w:rPr>
          <w:i/>
          <w:sz w:val="22"/>
        </w:rPr>
        <w:t>Bảng 5. Thống kê chất lượng dữ liệu theo thiết bị (sau khử trùng lặp trong từng 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5"/>
        <w:gridCol w:w="939"/>
        <w:gridCol w:w="856"/>
        <w:gridCol w:w="940"/>
        <w:gridCol w:w="940"/>
        <w:gridCol w:w="1417"/>
      </w:tblGrid>
      <w:tr w14:paraId="6E6D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D9E2F3"/>
          </w:tcPr>
          <w:p w14:paraId="4CE73A9B">
            <w:r>
              <w:rPr>
                <w:b/>
                <w:sz w:val="19"/>
              </w:rPr>
              <w:t>Thiết bị</w:t>
            </w:r>
          </w:p>
        </w:tc>
        <w:tc>
          <w:tcPr>
            <w:tcW w:w="1512" w:type="dxa"/>
            <w:shd w:val="clear" w:color="auto" w:fill="D9E2F3"/>
          </w:tcPr>
          <w:p w14:paraId="09113E4E">
            <w:r>
              <w:rPr>
                <w:b/>
                <w:sz w:val="19"/>
              </w:rPr>
              <w:t>Benign gốc</w:t>
            </w:r>
          </w:p>
        </w:tc>
        <w:tc>
          <w:tcPr>
            <w:tcW w:w="1512" w:type="dxa"/>
            <w:shd w:val="clear" w:color="auto" w:fill="D9E2F3"/>
          </w:tcPr>
          <w:p w14:paraId="3E66E275">
            <w:r>
              <w:rPr>
                <w:b/>
                <w:sz w:val="19"/>
              </w:rPr>
              <w:t>Trùng (%)</w:t>
            </w:r>
          </w:p>
        </w:tc>
        <w:tc>
          <w:tcPr>
            <w:tcW w:w="1512" w:type="dxa"/>
            <w:shd w:val="clear" w:color="auto" w:fill="D9E2F3"/>
          </w:tcPr>
          <w:p w14:paraId="561B9DAC">
            <w:r>
              <w:rPr>
                <w:b/>
                <w:sz w:val="19"/>
              </w:rPr>
              <w:t>Benign sạch</w:t>
            </w:r>
          </w:p>
        </w:tc>
        <w:tc>
          <w:tcPr>
            <w:tcW w:w="1512" w:type="dxa"/>
            <w:shd w:val="clear" w:color="auto" w:fill="D9E2F3"/>
          </w:tcPr>
          <w:p w14:paraId="05371911">
            <w:r>
              <w:rPr>
                <w:b/>
                <w:sz w:val="19"/>
              </w:rPr>
              <w:t>Attack sạch</w:t>
            </w:r>
          </w:p>
        </w:tc>
        <w:tc>
          <w:tcPr>
            <w:tcW w:w="1512" w:type="dxa"/>
            <w:shd w:val="clear" w:color="auto" w:fill="D9E2F3"/>
          </w:tcPr>
          <w:p w14:paraId="5260186B">
            <w:r>
              <w:rPr>
                <w:b/>
                <w:sz w:val="19"/>
              </w:rPr>
              <w:t>Attack:Benign</w:t>
            </w:r>
          </w:p>
        </w:tc>
      </w:tr>
      <w:tr w14:paraId="32F7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B47BB3D">
            <w:r>
              <w:rPr>
                <w:sz w:val="19"/>
              </w:rPr>
              <w:t>Danmini_Doorbell</w:t>
            </w:r>
          </w:p>
        </w:tc>
        <w:tc>
          <w:tcPr>
            <w:tcW w:w="1512" w:type="dxa"/>
          </w:tcPr>
          <w:p w14:paraId="767A13E9">
            <w:pPr>
              <w:jc w:val="right"/>
            </w:pPr>
            <w:r>
              <w:rPr>
                <w:sz w:val="19"/>
              </w:rPr>
              <w:t>49,548</w:t>
            </w:r>
          </w:p>
        </w:tc>
        <w:tc>
          <w:tcPr>
            <w:tcW w:w="1512" w:type="dxa"/>
          </w:tcPr>
          <w:p w14:paraId="792303EC">
            <w:pPr>
              <w:jc w:val="right"/>
            </w:pPr>
            <w:r>
              <w:rPr>
                <w:sz w:val="19"/>
              </w:rPr>
              <w:t>18.5</w:t>
            </w:r>
          </w:p>
        </w:tc>
        <w:tc>
          <w:tcPr>
            <w:tcW w:w="1512" w:type="dxa"/>
          </w:tcPr>
          <w:p w14:paraId="50C349CC">
            <w:pPr>
              <w:jc w:val="right"/>
            </w:pPr>
            <w:r>
              <w:rPr>
                <w:sz w:val="19"/>
              </w:rPr>
              <w:t>40,395</w:t>
            </w:r>
          </w:p>
        </w:tc>
        <w:tc>
          <w:tcPr>
            <w:tcW w:w="1512" w:type="dxa"/>
          </w:tcPr>
          <w:p w14:paraId="47D02536">
            <w:pPr>
              <w:jc w:val="right"/>
            </w:pPr>
            <w:r>
              <w:rPr>
                <w:sz w:val="19"/>
              </w:rPr>
              <w:t>956,144</w:t>
            </w:r>
          </w:p>
        </w:tc>
        <w:tc>
          <w:tcPr>
            <w:tcW w:w="1512" w:type="dxa"/>
          </w:tcPr>
          <w:p w14:paraId="3E3FB287">
            <w:pPr>
              <w:jc w:val="right"/>
            </w:pPr>
            <w:r>
              <w:rPr>
                <w:sz w:val="19"/>
              </w:rPr>
              <w:t>23.7×</w:t>
            </w:r>
          </w:p>
        </w:tc>
      </w:tr>
      <w:tr w14:paraId="51AF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57ADAAA">
            <w:r>
              <w:rPr>
                <w:sz w:val="19"/>
              </w:rPr>
              <w:t>Ecobee_Thermostat</w:t>
            </w:r>
          </w:p>
        </w:tc>
        <w:tc>
          <w:tcPr>
            <w:tcW w:w="1512" w:type="dxa"/>
          </w:tcPr>
          <w:p w14:paraId="64EDBE1E">
            <w:pPr>
              <w:jc w:val="right"/>
            </w:pPr>
            <w:r>
              <w:rPr>
                <w:sz w:val="19"/>
              </w:rPr>
              <w:t>13,113</w:t>
            </w:r>
          </w:p>
        </w:tc>
        <w:tc>
          <w:tcPr>
            <w:tcW w:w="1512" w:type="dxa"/>
          </w:tcPr>
          <w:p w14:paraId="1DD3E3AA">
            <w:pPr>
              <w:jc w:val="right"/>
            </w:pPr>
            <w:r>
              <w:rPr>
                <w:sz w:val="19"/>
              </w:rPr>
              <w:t>0.0</w:t>
            </w:r>
          </w:p>
        </w:tc>
        <w:tc>
          <w:tcPr>
            <w:tcW w:w="1512" w:type="dxa"/>
          </w:tcPr>
          <w:p w14:paraId="0B225C99">
            <w:pPr>
              <w:jc w:val="right"/>
            </w:pPr>
            <w:r>
              <w:rPr>
                <w:sz w:val="19"/>
              </w:rPr>
              <w:t>13,111</w:t>
            </w:r>
          </w:p>
        </w:tc>
        <w:tc>
          <w:tcPr>
            <w:tcW w:w="1512" w:type="dxa"/>
          </w:tcPr>
          <w:p w14:paraId="3DD19A24">
            <w:pPr>
              <w:jc w:val="right"/>
            </w:pPr>
            <w:r>
              <w:rPr>
                <w:sz w:val="19"/>
              </w:rPr>
              <w:t>810,023</w:t>
            </w:r>
          </w:p>
        </w:tc>
        <w:tc>
          <w:tcPr>
            <w:tcW w:w="1512" w:type="dxa"/>
          </w:tcPr>
          <w:p w14:paraId="0C4B6A3A">
            <w:pPr>
              <w:jc w:val="right"/>
            </w:pPr>
            <w:r>
              <w:rPr>
                <w:sz w:val="19"/>
              </w:rPr>
              <w:t>61.8×</w:t>
            </w:r>
          </w:p>
        </w:tc>
      </w:tr>
      <w:tr w14:paraId="0DAFF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39A74BC">
            <w:r>
              <w:rPr>
                <w:sz w:val="19"/>
              </w:rPr>
              <w:t>Ennio_Doorbell</w:t>
            </w:r>
          </w:p>
        </w:tc>
        <w:tc>
          <w:tcPr>
            <w:tcW w:w="1512" w:type="dxa"/>
          </w:tcPr>
          <w:p w14:paraId="5802776A">
            <w:pPr>
              <w:jc w:val="right"/>
            </w:pPr>
            <w:r>
              <w:rPr>
                <w:sz w:val="19"/>
              </w:rPr>
              <w:t>39,100</w:t>
            </w:r>
          </w:p>
        </w:tc>
        <w:tc>
          <w:tcPr>
            <w:tcW w:w="1512" w:type="dxa"/>
          </w:tcPr>
          <w:p w14:paraId="37A51B03">
            <w:pPr>
              <w:jc w:val="right"/>
            </w:pPr>
            <w:r>
              <w:rPr>
                <w:sz w:val="19"/>
              </w:rPr>
              <w:t>9.4</w:t>
            </w:r>
          </w:p>
        </w:tc>
        <w:tc>
          <w:tcPr>
            <w:tcW w:w="1512" w:type="dxa"/>
          </w:tcPr>
          <w:p w14:paraId="21439C80">
            <w:pPr>
              <w:jc w:val="right"/>
            </w:pPr>
            <w:r>
              <w:rPr>
                <w:sz w:val="19"/>
              </w:rPr>
              <w:t>35,410</w:t>
            </w:r>
          </w:p>
        </w:tc>
        <w:tc>
          <w:tcPr>
            <w:tcW w:w="1512" w:type="dxa"/>
          </w:tcPr>
          <w:p w14:paraId="0267AF8C">
            <w:pPr>
              <w:jc w:val="right"/>
            </w:pPr>
            <w:r>
              <w:rPr>
                <w:sz w:val="19"/>
              </w:rPr>
              <w:t>303,189</w:t>
            </w:r>
          </w:p>
        </w:tc>
        <w:tc>
          <w:tcPr>
            <w:tcW w:w="1512" w:type="dxa"/>
          </w:tcPr>
          <w:p w14:paraId="0BD48CFB">
            <w:pPr>
              <w:jc w:val="right"/>
            </w:pPr>
            <w:r>
              <w:rPr>
                <w:sz w:val="19"/>
              </w:rPr>
              <w:t>8.6×</w:t>
            </w:r>
          </w:p>
        </w:tc>
      </w:tr>
      <w:tr w14:paraId="3A70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7856F8B">
            <w:r>
              <w:rPr>
                <w:sz w:val="19"/>
              </w:rPr>
              <w:t>Philips_B120N10_Baby_Monitor</w:t>
            </w:r>
          </w:p>
        </w:tc>
        <w:tc>
          <w:tcPr>
            <w:tcW w:w="1512" w:type="dxa"/>
          </w:tcPr>
          <w:p w14:paraId="53E22C91">
            <w:pPr>
              <w:jc w:val="right"/>
            </w:pPr>
            <w:r>
              <w:rPr>
                <w:sz w:val="19"/>
              </w:rPr>
              <w:t>175,240</w:t>
            </w:r>
          </w:p>
        </w:tc>
        <w:tc>
          <w:tcPr>
            <w:tcW w:w="1512" w:type="dxa"/>
          </w:tcPr>
          <w:p w14:paraId="39EB976A">
            <w:pPr>
              <w:jc w:val="right"/>
            </w:pPr>
            <w:r>
              <w:rPr>
                <w:sz w:val="19"/>
              </w:rPr>
              <w:t>5.8</w:t>
            </w:r>
          </w:p>
        </w:tc>
        <w:tc>
          <w:tcPr>
            <w:tcW w:w="1512" w:type="dxa"/>
          </w:tcPr>
          <w:p w14:paraId="41BF41F5">
            <w:pPr>
              <w:jc w:val="right"/>
            </w:pPr>
            <w:r>
              <w:rPr>
                <w:sz w:val="19"/>
              </w:rPr>
              <w:t>165,141</w:t>
            </w:r>
          </w:p>
        </w:tc>
        <w:tc>
          <w:tcPr>
            <w:tcW w:w="1512" w:type="dxa"/>
          </w:tcPr>
          <w:p w14:paraId="71279097">
            <w:pPr>
              <w:jc w:val="right"/>
            </w:pPr>
            <w:r>
              <w:rPr>
                <w:sz w:val="19"/>
              </w:rPr>
              <w:t>910,795</w:t>
            </w:r>
          </w:p>
        </w:tc>
        <w:tc>
          <w:tcPr>
            <w:tcW w:w="1512" w:type="dxa"/>
          </w:tcPr>
          <w:p w14:paraId="3212C289">
            <w:pPr>
              <w:jc w:val="right"/>
            </w:pPr>
            <w:r>
              <w:rPr>
                <w:sz w:val="19"/>
              </w:rPr>
              <w:t>5.5×</w:t>
            </w:r>
          </w:p>
        </w:tc>
      </w:tr>
      <w:tr w14:paraId="372A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C542CCD">
            <w:r>
              <w:rPr>
                <w:sz w:val="19"/>
              </w:rPr>
              <w:t>Provision_PT_737E_Security_Camera</w:t>
            </w:r>
          </w:p>
        </w:tc>
        <w:tc>
          <w:tcPr>
            <w:tcW w:w="1512" w:type="dxa"/>
          </w:tcPr>
          <w:p w14:paraId="1BE56E7E">
            <w:pPr>
              <w:jc w:val="right"/>
            </w:pPr>
            <w:r>
              <w:rPr>
                <w:sz w:val="19"/>
              </w:rPr>
              <w:t>62,154</w:t>
            </w:r>
          </w:p>
        </w:tc>
        <w:tc>
          <w:tcPr>
            <w:tcW w:w="1512" w:type="dxa"/>
          </w:tcPr>
          <w:p w14:paraId="41BDAB85">
            <w:pPr>
              <w:jc w:val="right"/>
            </w:pPr>
            <w:r>
              <w:rPr>
                <w:sz w:val="19"/>
              </w:rPr>
              <w:t>11.2</w:t>
            </w:r>
          </w:p>
        </w:tc>
        <w:tc>
          <w:tcPr>
            <w:tcW w:w="1512" w:type="dxa"/>
          </w:tcPr>
          <w:p w14:paraId="6D2D810B">
            <w:pPr>
              <w:jc w:val="right"/>
            </w:pPr>
            <w:r>
              <w:rPr>
                <w:sz w:val="19"/>
              </w:rPr>
              <w:t>55,169</w:t>
            </w:r>
          </w:p>
        </w:tc>
        <w:tc>
          <w:tcPr>
            <w:tcW w:w="1512" w:type="dxa"/>
          </w:tcPr>
          <w:p w14:paraId="44850FB0">
            <w:pPr>
              <w:jc w:val="right"/>
            </w:pPr>
            <w:r>
              <w:rPr>
                <w:sz w:val="19"/>
              </w:rPr>
              <w:t>752,667</w:t>
            </w:r>
          </w:p>
        </w:tc>
        <w:tc>
          <w:tcPr>
            <w:tcW w:w="1512" w:type="dxa"/>
          </w:tcPr>
          <w:p w14:paraId="4285C51F">
            <w:pPr>
              <w:jc w:val="right"/>
            </w:pPr>
            <w:r>
              <w:rPr>
                <w:sz w:val="19"/>
              </w:rPr>
              <w:t>13.6×</w:t>
            </w:r>
          </w:p>
        </w:tc>
      </w:tr>
      <w:tr w14:paraId="2F7C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2D7040E">
            <w:r>
              <w:rPr>
                <w:sz w:val="19"/>
              </w:rPr>
              <w:t>Provision_PT_838_Security_Camera</w:t>
            </w:r>
          </w:p>
        </w:tc>
        <w:tc>
          <w:tcPr>
            <w:tcW w:w="1512" w:type="dxa"/>
          </w:tcPr>
          <w:p w14:paraId="297CC6D1">
            <w:pPr>
              <w:jc w:val="right"/>
            </w:pPr>
            <w:r>
              <w:rPr>
                <w:sz w:val="19"/>
              </w:rPr>
              <w:t>98,514</w:t>
            </w:r>
          </w:p>
        </w:tc>
        <w:tc>
          <w:tcPr>
            <w:tcW w:w="1512" w:type="dxa"/>
          </w:tcPr>
          <w:p w14:paraId="55A71DB8">
            <w:pPr>
              <w:jc w:val="right"/>
            </w:pPr>
            <w:r>
              <w:rPr>
                <w:sz w:val="19"/>
              </w:rPr>
              <w:t>4.6</w:t>
            </w:r>
          </w:p>
        </w:tc>
        <w:tc>
          <w:tcPr>
            <w:tcW w:w="1512" w:type="dxa"/>
          </w:tcPr>
          <w:p w14:paraId="65CC09E2">
            <w:pPr>
              <w:jc w:val="right"/>
            </w:pPr>
            <w:r>
              <w:rPr>
                <w:sz w:val="19"/>
              </w:rPr>
              <w:t>93,995</w:t>
            </w:r>
          </w:p>
        </w:tc>
        <w:tc>
          <w:tcPr>
            <w:tcW w:w="1512" w:type="dxa"/>
          </w:tcPr>
          <w:p w14:paraId="57EDC120">
            <w:pPr>
              <w:jc w:val="right"/>
            </w:pPr>
            <w:r>
              <w:rPr>
                <w:sz w:val="19"/>
              </w:rPr>
              <w:t>726,047</w:t>
            </w:r>
          </w:p>
        </w:tc>
        <w:tc>
          <w:tcPr>
            <w:tcW w:w="1512" w:type="dxa"/>
          </w:tcPr>
          <w:p w14:paraId="58848592">
            <w:pPr>
              <w:jc w:val="right"/>
            </w:pPr>
            <w:r>
              <w:rPr>
                <w:sz w:val="19"/>
              </w:rPr>
              <w:t>7.7×</w:t>
            </w:r>
          </w:p>
        </w:tc>
      </w:tr>
      <w:tr w14:paraId="14A5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8CD637C">
            <w:r>
              <w:rPr>
                <w:sz w:val="19"/>
              </w:rPr>
              <w:t>Samsung_SNH_1011_N_Webcam</w:t>
            </w:r>
          </w:p>
        </w:tc>
        <w:tc>
          <w:tcPr>
            <w:tcW w:w="1512" w:type="dxa"/>
          </w:tcPr>
          <w:p w14:paraId="3EBC3A51">
            <w:pPr>
              <w:jc w:val="right"/>
            </w:pPr>
            <w:r>
              <w:rPr>
                <w:sz w:val="19"/>
              </w:rPr>
              <w:t>52,150</w:t>
            </w:r>
          </w:p>
        </w:tc>
        <w:tc>
          <w:tcPr>
            <w:tcW w:w="1512" w:type="dxa"/>
          </w:tcPr>
          <w:p w14:paraId="4E97402A">
            <w:pPr>
              <w:jc w:val="right"/>
            </w:pPr>
            <w:r>
              <w:rPr>
                <w:sz w:val="19"/>
              </w:rPr>
              <w:t>5.0</w:t>
            </w:r>
          </w:p>
        </w:tc>
        <w:tc>
          <w:tcPr>
            <w:tcW w:w="1512" w:type="dxa"/>
          </w:tcPr>
          <w:p w14:paraId="5876A74D">
            <w:pPr>
              <w:jc w:val="right"/>
            </w:pPr>
            <w:r>
              <w:rPr>
                <w:sz w:val="19"/>
              </w:rPr>
              <w:t>49,559</w:t>
            </w:r>
          </w:p>
        </w:tc>
        <w:tc>
          <w:tcPr>
            <w:tcW w:w="1512" w:type="dxa"/>
          </w:tcPr>
          <w:p w14:paraId="5E60001C">
            <w:pPr>
              <w:jc w:val="right"/>
            </w:pPr>
            <w:r>
              <w:rPr>
                <w:sz w:val="19"/>
              </w:rPr>
              <w:t>309,809</w:t>
            </w:r>
          </w:p>
        </w:tc>
        <w:tc>
          <w:tcPr>
            <w:tcW w:w="1512" w:type="dxa"/>
          </w:tcPr>
          <w:p w14:paraId="2DED3390">
            <w:pPr>
              <w:jc w:val="right"/>
            </w:pPr>
            <w:r>
              <w:rPr>
                <w:sz w:val="19"/>
              </w:rPr>
              <w:t>6.2×</w:t>
            </w:r>
          </w:p>
        </w:tc>
      </w:tr>
      <w:tr w14:paraId="7150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DDBA4F8">
            <w:r>
              <w:rPr>
                <w:sz w:val="19"/>
              </w:rPr>
              <w:t>SimpleHome_XCS7_1002_WHT_Security_Camera</w:t>
            </w:r>
          </w:p>
        </w:tc>
        <w:tc>
          <w:tcPr>
            <w:tcW w:w="1512" w:type="dxa"/>
          </w:tcPr>
          <w:p w14:paraId="1AD883E7">
            <w:pPr>
              <w:jc w:val="right"/>
            </w:pPr>
            <w:r>
              <w:rPr>
                <w:sz w:val="19"/>
              </w:rPr>
              <w:t>46,585</w:t>
            </w:r>
          </w:p>
        </w:tc>
        <w:tc>
          <w:tcPr>
            <w:tcW w:w="1512" w:type="dxa"/>
          </w:tcPr>
          <w:p w14:paraId="1450BFF8">
            <w:pPr>
              <w:jc w:val="right"/>
            </w:pPr>
            <w:r>
              <w:rPr>
                <w:sz w:val="19"/>
              </w:rPr>
              <w:t>8.2</w:t>
            </w:r>
          </w:p>
        </w:tc>
        <w:tc>
          <w:tcPr>
            <w:tcW w:w="1512" w:type="dxa"/>
          </w:tcPr>
          <w:p w14:paraId="511EFD35">
            <w:pPr>
              <w:jc w:val="right"/>
            </w:pPr>
            <w:r>
              <w:rPr>
                <w:sz w:val="19"/>
              </w:rPr>
              <w:t>42,784</w:t>
            </w:r>
          </w:p>
        </w:tc>
        <w:tc>
          <w:tcPr>
            <w:tcW w:w="1512" w:type="dxa"/>
          </w:tcPr>
          <w:p w14:paraId="685C0BE5">
            <w:pPr>
              <w:jc w:val="right"/>
            </w:pPr>
            <w:r>
              <w:rPr>
                <w:sz w:val="19"/>
              </w:rPr>
              <w:t>804,263</w:t>
            </w:r>
          </w:p>
        </w:tc>
        <w:tc>
          <w:tcPr>
            <w:tcW w:w="1512" w:type="dxa"/>
          </w:tcPr>
          <w:p w14:paraId="1D70665B">
            <w:pPr>
              <w:jc w:val="right"/>
            </w:pPr>
            <w:r>
              <w:rPr>
                <w:sz w:val="19"/>
              </w:rPr>
              <w:t>18.8×</w:t>
            </w:r>
          </w:p>
        </w:tc>
      </w:tr>
      <w:tr w14:paraId="25C0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CEBC402">
            <w:r>
              <w:rPr>
                <w:sz w:val="19"/>
              </w:rPr>
              <w:t>SimpleHome_XCS7_1003_WHT_Security_Camera</w:t>
            </w:r>
          </w:p>
        </w:tc>
        <w:tc>
          <w:tcPr>
            <w:tcW w:w="1512" w:type="dxa"/>
          </w:tcPr>
          <w:p w14:paraId="26D91DDF">
            <w:pPr>
              <w:jc w:val="right"/>
            </w:pPr>
            <w:r>
              <w:rPr>
                <w:sz w:val="19"/>
              </w:rPr>
              <w:t>19,528</w:t>
            </w:r>
          </w:p>
        </w:tc>
        <w:tc>
          <w:tcPr>
            <w:tcW w:w="1512" w:type="dxa"/>
          </w:tcPr>
          <w:p w14:paraId="0B3DF832">
            <w:pPr>
              <w:jc w:val="right"/>
            </w:pPr>
            <w:r>
              <w:rPr>
                <w:sz w:val="19"/>
              </w:rPr>
              <w:t>8.2</w:t>
            </w:r>
          </w:p>
        </w:tc>
        <w:tc>
          <w:tcPr>
            <w:tcW w:w="1512" w:type="dxa"/>
          </w:tcPr>
          <w:p w14:paraId="314ECB93">
            <w:pPr>
              <w:jc w:val="right"/>
            </w:pPr>
            <w:r>
              <w:rPr>
                <w:sz w:val="19"/>
              </w:rPr>
              <w:t>17,936</w:t>
            </w:r>
          </w:p>
        </w:tc>
        <w:tc>
          <w:tcPr>
            <w:tcW w:w="1512" w:type="dxa"/>
          </w:tcPr>
          <w:p w14:paraId="58AEEC64">
            <w:pPr>
              <w:jc w:val="right"/>
            </w:pPr>
            <w:r>
              <w:rPr>
                <w:sz w:val="19"/>
              </w:rPr>
              <w:t>818,390</w:t>
            </w:r>
          </w:p>
        </w:tc>
        <w:tc>
          <w:tcPr>
            <w:tcW w:w="1512" w:type="dxa"/>
          </w:tcPr>
          <w:p w14:paraId="348C5845">
            <w:pPr>
              <w:jc w:val="right"/>
            </w:pPr>
            <w:r>
              <w:rPr>
                <w:sz w:val="19"/>
              </w:rPr>
              <w:t>45.6×</w:t>
            </w:r>
          </w:p>
        </w:tc>
      </w:tr>
    </w:tbl>
    <w:p w14:paraId="5C9AF49F"/>
    <w:p w14:paraId="5A45B44C">
      <w:pPr>
        <w:jc w:val="both"/>
      </w:pPr>
      <w:r>
        <w:rPr>
          <w:b w:val="0"/>
          <w:i w:val="0"/>
        </w:rPr>
        <w:t>Tổng cộng 7,062,606 dòng gốc, còn 6,904,827 dòng sau khi bỏ 157,779 dòng trùng lặp chính xác. Không có NaN, ±inf hay cột hằng. Trùng lặp tập trung ở benign (Danmini 18.5%) và gafgyt tcp/udp; Mirai không có dòng trùng. Có giá trị cực lớn (tới 5.88e17 ở các cột variance/covariance), nên lỗi tái tạo được tính bằng float64 để tránh tràn số.</w:t>
      </w:r>
    </w:p>
    <w:p w14:paraId="5C0CD746">
      <w:pPr>
        <w:pStyle w:val="3"/>
      </w:pPr>
      <w:bookmarkStart w:id="13" w:name="_Toc8189"/>
      <w:r>
        <w:t>3.3 EDA</w:t>
      </w:r>
      <w:bookmarkEnd w:id="13"/>
    </w:p>
    <w:p w14:paraId="65A34D7B">
      <w:pPr>
        <w:jc w:val="center"/>
      </w:pPr>
      <w:r>
        <w:drawing>
          <wp:inline distT="0" distB="0" distL="114300" distR="114300">
            <wp:extent cx="5039995" cy="215963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40000" cy="2160000"/>
                    </a:xfrm>
                    <a:prstGeom prst="rect">
                      <a:avLst/>
                    </a:prstGeom>
                  </pic:spPr>
                </pic:pic>
              </a:graphicData>
            </a:graphic>
          </wp:inline>
        </w:drawing>
      </w:r>
    </w:p>
    <w:p w14:paraId="2FC6D497">
      <w:pPr>
        <w:jc w:val="center"/>
      </w:pPr>
      <w:r>
        <w:rPr>
          <w:i/>
          <w:sz w:val="22"/>
        </w:rPr>
        <w:t>Hình 1. Số mẫu theo thiết bị và botnet (thang log)</w:t>
      </w:r>
    </w:p>
    <w:p w14:paraId="5414D472">
      <w:pPr>
        <w:jc w:val="both"/>
      </w:pPr>
      <w:r>
        <w:rPr>
          <w:b/>
          <w:i w:val="0"/>
        </w:rPr>
        <w:t>Mất cân bằng:</w:t>
      </w:r>
      <w:r>
        <w:rPr>
          <w:b w:val="0"/>
          <w:i w:val="0"/>
        </w:rPr>
        <w:t xml:space="preserve"> tập tấn công lớn gấp 5.5–61.8 lần benign. Nếu dùng Accuracy hoặc F1 của lớp tấn công, một bộ phát hiện báo động mọi thứ vẫn đạt điểm rất cao. Vì vậy metric chính là </w:t>
      </w:r>
      <w:r>
        <w:rPr>
          <w:b/>
          <w:i w:val="0"/>
        </w:rPr>
        <w:t>macro-F1 và FPR ở mức cửa sổ</w:t>
      </w:r>
      <w:r>
        <w:rPr>
          <w:b w:val="0"/>
          <w:i w:val="0"/>
        </w:rPr>
        <w:t>, kèm F1 khi giả định test cân bằng.</w:t>
      </w:r>
    </w:p>
    <w:p w14:paraId="697D7343">
      <w:pPr>
        <w:jc w:val="both"/>
      </w:pPr>
      <w:r>
        <w:rPr>
          <w:b/>
          <w:i w:val="0"/>
        </w:rPr>
        <w:t>Tự tương quan theo thời gian:</w:t>
      </w:r>
      <w:r>
        <w:rPr>
          <w:b w:val="0"/>
          <w:i w:val="0"/>
        </w:rPr>
        <w:t xml:space="preserve"> hệ số tự tương quan bậc 1 trung bình của các đặc trưng benign theo thứ tự gốc là 0.20–0.86, trong khi sau khi xáo trộn chỉ còn ≈ 0.00. Hai dòng liền kề gần giống nhau, nên chia ngẫu nhiên sẽ đưa "anh em sinh đôi" của mẫu test vào tập train (rò rỉ). Đây là bằng chứng định lượng cho việc chia theo thời gian và thêm purge gap.</w:t>
      </w:r>
    </w:p>
    <w:p w14:paraId="07800CF7">
      <w:pPr>
        <w:jc w:val="center"/>
      </w:pPr>
      <w:r>
        <w:drawing>
          <wp:inline distT="0" distB="0" distL="114300" distR="114300">
            <wp:extent cx="5039995" cy="215963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40000" cy="2160000"/>
                    </a:xfrm>
                    <a:prstGeom prst="rect">
                      <a:avLst/>
                    </a:prstGeom>
                  </pic:spPr>
                </pic:pic>
              </a:graphicData>
            </a:graphic>
          </wp:inline>
        </w:drawing>
      </w:r>
    </w:p>
    <w:p w14:paraId="79ED7269">
      <w:pPr>
        <w:jc w:val="center"/>
      </w:pPr>
      <w:r>
        <w:rPr>
          <w:i/>
          <w:sz w:val="22"/>
        </w:rPr>
        <w:t>Hình 2. Cùng một đặc trưng (HH_L0.1_mean) có phân phối rất khác giữa các thiết bị</w:t>
      </w:r>
    </w:p>
    <w:p w14:paraId="48B4B279">
      <w:pPr>
        <w:jc w:val="both"/>
      </w:pPr>
      <w:r>
        <w:rPr>
          <w:b w:val="0"/>
          <w:i w:val="0"/>
        </w:rPr>
        <w:t xml:space="preserve">Phân phối đặc trưng khác nhau rõ rệt giữa các thiết bị, là cơ sở cho chuẩn hóa và mô hình </w:t>
      </w:r>
      <w:r>
        <w:rPr>
          <w:b/>
          <w:i w:val="0"/>
        </w:rPr>
        <w:t>theo từng thiết bị</w:t>
      </w:r>
      <w:r>
        <w:rPr>
          <w:b w:val="0"/>
          <w:i w:val="0"/>
        </w:rPr>
        <w:t>.</w:t>
      </w:r>
    </w:p>
    <w:p w14:paraId="2C2FA13C">
      <w:pPr>
        <w:pStyle w:val="3"/>
      </w:pPr>
      <w:bookmarkStart w:id="14" w:name="_Toc22742"/>
      <w:r>
        <w:t>3.4 Chống rò rỉ train–test</w:t>
      </w:r>
      <w:bookmarkEnd w:id="14"/>
    </w:p>
    <w:p w14:paraId="16C96D7E">
      <w:pPr>
        <w:tabs>
          <w:tab w:val="left" w:pos="510"/>
        </w:tabs>
        <w:ind w:left="510" w:hanging="340"/>
        <w:jc w:val="both"/>
      </w:pPr>
      <w:r>
        <w:t>1.</w:t>
      </w:r>
      <w:r>
        <w:tab/>
      </w:r>
      <w:r>
        <w:rPr>
          <w:b w:val="0"/>
        </w:rPr>
        <w:t>Khử trùng lặp chính xác trong từng file, giữ thứ tự thời gian.</w:t>
      </w:r>
    </w:p>
    <w:p w14:paraId="5312BFBB">
      <w:pPr>
        <w:tabs>
          <w:tab w:val="left" w:pos="510"/>
        </w:tabs>
        <w:ind w:left="510" w:hanging="340"/>
        <w:jc w:val="both"/>
      </w:pPr>
      <w:r>
        <w:t>2.</w:t>
      </w:r>
      <w:r>
        <w:tab/>
      </w:r>
      <w:r>
        <w:rPr>
          <w:b w:val="0"/>
        </w:rPr>
        <w:t>Chia benign theo thời gian 1/3 – 1/3 – 1/3 (DStrn, DSopt, test) như Meidan, bỏ 500 dòng đệm ở mỗi ranh giới.</w:t>
      </w:r>
    </w:p>
    <w:p w14:paraId="6A22B2D3">
      <w:pPr>
        <w:tabs>
          <w:tab w:val="left" w:pos="510"/>
        </w:tabs>
        <w:ind w:left="510" w:hanging="340"/>
        <w:jc w:val="both"/>
      </w:pPr>
      <w:r>
        <w:t>3.</w:t>
      </w:r>
      <w:r>
        <w:tab/>
      </w:r>
      <w:r>
        <w:rPr>
          <w:b w:val="0"/>
        </w:rPr>
        <w:t>Loại khỏi test các dòng trùng hash với DStrn/DSopt (thực tế 0 dòng sau bước 1 – có unit test kiểm tra).</w:t>
      </w:r>
    </w:p>
    <w:p w14:paraId="51574D4E">
      <w:pPr>
        <w:tabs>
          <w:tab w:val="left" w:pos="510"/>
        </w:tabs>
        <w:ind w:left="510" w:hanging="340"/>
        <w:jc w:val="both"/>
      </w:pPr>
      <w:r>
        <w:t>4.</w:t>
      </w:r>
      <w:r>
        <w:tab/>
      </w:r>
      <w:r>
        <w:rPr>
          <w:b w:val="0"/>
        </w:rPr>
        <w:t>Scaler z-score fit chỉ trên DStrn của đúng thiết bị; scaler gắn tên thiết bị để không dùng nhầm.</w:t>
      </w:r>
    </w:p>
    <w:p w14:paraId="29198976">
      <w:pPr>
        <w:tabs>
          <w:tab w:val="left" w:pos="510"/>
        </w:tabs>
        <w:ind w:left="510" w:hanging="340"/>
        <w:jc w:val="both"/>
      </w:pPr>
      <w:r>
        <w:t>5.</w:t>
      </w:r>
      <w:r>
        <w:tab/>
      </w:r>
      <w:r>
        <w:rPr>
          <w:b w:val="0"/>
        </w:rPr>
        <w:t>Ngưỡng, cửa sổ và early stopping chỉ dùng DSopt (benign); dữ liệu tấn công chỉ xuất hiện ở test.</w:t>
      </w:r>
    </w:p>
    <w:p w14:paraId="74B1E96B">
      <w:pPr>
        <w:tabs>
          <w:tab w:val="left" w:pos="510"/>
        </w:tabs>
        <w:ind w:left="510" w:hanging="340"/>
        <w:jc w:val="both"/>
      </w:pPr>
      <w:r>
        <w:t>6.</w:t>
      </w:r>
      <w:r>
        <w:tab/>
      </w:r>
      <w:r>
        <w:rPr>
          <w:b w:val="0"/>
        </w:rPr>
        <w:t>Majority vote không trượt qua ranh giới giữa các file.</w:t>
      </w:r>
    </w:p>
    <w:p w14:paraId="15F544AC">
      <w:pPr>
        <w:tabs>
          <w:tab w:val="left" w:pos="510"/>
        </w:tabs>
        <w:ind w:left="510" w:hanging="340"/>
        <w:jc w:val="both"/>
      </w:pPr>
      <w:r>
        <w:t>7.</w:t>
      </w:r>
      <w:r>
        <w:tab/>
      </w:r>
      <w:r>
        <w:rPr>
          <w:b w:val="0"/>
        </w:rPr>
        <w:t>Thí nghiệm đối chứng E6 cố tình làm sai (chia ngẫu nhiên, không purge, không khử trùng, scaler fit cả test) để đo mức sai lệch.</w:t>
      </w:r>
    </w:p>
    <w:p w14:paraId="265D7F4D">
      <w:pPr>
        <w:pStyle w:val="3"/>
      </w:pPr>
      <w:bookmarkStart w:id="15" w:name="_Toc2578"/>
      <w:r>
        <w:t>3.5 Threat model</w:t>
      </w:r>
      <w:bookmarkEnd w:id="15"/>
    </w:p>
    <w:p w14:paraId="79753CC3">
      <w:pPr>
        <w:spacing w:after="0"/>
        <w:ind w:left="283"/>
      </w:pPr>
      <w:r>
        <w:rPr>
          <w:rFonts w:ascii="Consolas" w:hAnsi="Consolas"/>
          <w:sz w:val="17"/>
        </w:rPr>
        <w:t>[Thiết bị IoT] --LAN--&gt; [Edge gateway: trích đặc trưng + AE per-device, int8, 1 luồng]</w:t>
      </w:r>
    </w:p>
    <w:p w14:paraId="42B0BD34">
      <w:pPr>
        <w:spacing w:after="0"/>
        <w:ind w:left="283"/>
      </w:pPr>
      <w:r>
        <w:rPr>
          <w:rFonts w:ascii="Consolas" w:hAnsi="Consolas"/>
          <w:sz w:val="17"/>
        </w:rPr>
        <w:t xml:space="preserve"> (không tin cậy)  TB1                          |</w:t>
      </w:r>
    </w:p>
    <w:p w14:paraId="5C84517E">
      <w:pPr>
        <w:spacing w:after="0"/>
        <w:ind w:left="283"/>
      </w:pPr>
      <w:r>
        <w:rPr>
          <w:rFonts w:ascii="Consolas" w:hAnsi="Consolas"/>
          <w:sz w:val="17"/>
        </w:rPr>
        <w:t xml:space="preserve">                                               | TB2 (REST/JSON, kiểm tra đầu vào)</w:t>
      </w:r>
    </w:p>
    <w:p w14:paraId="226C1AF8">
      <w:pPr>
        <w:spacing w:after="0"/>
        <w:ind w:left="283"/>
      </w:pPr>
      <w:r>
        <w:rPr>
          <w:rFonts w:ascii="Consolas" w:hAnsi="Consolas"/>
          <w:sz w:val="17"/>
        </w:rPr>
        <w:t xml:space="preserve">                                               v</w:t>
      </w:r>
    </w:p>
    <w:p w14:paraId="4F2964CB">
      <w:pPr>
        <w:spacing w:after="0"/>
        <w:ind w:left="283"/>
      </w:pPr>
      <w:r>
        <w:rPr>
          <w:rFonts w:ascii="Consolas" w:hAnsi="Consolas"/>
          <w:sz w:val="17"/>
        </w:rPr>
        <w:t xml:space="preserve">               [Backend/SOC: FastAPI + SQLite] &lt;-- TB3 -- [Dashboard trên trình duyệt]</w:t>
      </w:r>
    </w:p>
    <w:p w14:paraId="63062E5B">
      <w:pPr>
        <w:jc w:val="center"/>
      </w:pPr>
      <w:r>
        <w:rPr>
          <w:i/>
          <w:sz w:val="22"/>
        </w:rPr>
        <w:t>Bảng 6. Mối đe dọa chính và biện pháp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3780"/>
        <w:gridCol w:w="3424"/>
      </w:tblGrid>
      <w:tr w14:paraId="469F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D9E2F3"/>
          </w:tcPr>
          <w:p w14:paraId="7D451ACC">
            <w:r>
              <w:rPr>
                <w:b/>
                <w:sz w:val="19"/>
              </w:rPr>
              <w:t>Mối đe dọa</w:t>
            </w:r>
          </w:p>
        </w:tc>
        <w:tc>
          <w:tcPr>
            <w:tcW w:w="3969" w:type="dxa"/>
            <w:shd w:val="clear" w:color="auto" w:fill="D9E2F3"/>
          </w:tcPr>
          <w:p w14:paraId="425B25AC">
            <w:r>
              <w:rPr>
                <w:b/>
                <w:sz w:val="19"/>
              </w:rPr>
              <w:t>Biện pháp</w:t>
            </w:r>
          </w:p>
        </w:tc>
        <w:tc>
          <w:tcPr>
            <w:tcW w:w="2948" w:type="dxa"/>
            <w:shd w:val="clear" w:color="auto" w:fill="D9E2F3"/>
          </w:tcPr>
          <w:p w14:paraId="52755ADF">
            <w:r>
              <w:rPr>
                <w:b/>
                <w:sz w:val="19"/>
              </w:rPr>
              <w:t>Kiểm thử</w:t>
            </w:r>
          </w:p>
        </w:tc>
      </w:tr>
      <w:tr w14:paraId="7C3A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75CFE9A">
            <w:r>
              <w:rPr>
                <w:sz w:val="19"/>
              </w:rPr>
              <w:t>Sửa model triển khai</w:t>
            </w:r>
          </w:p>
        </w:tc>
        <w:tc>
          <w:tcPr>
            <w:tcW w:w="3969" w:type="dxa"/>
          </w:tcPr>
          <w:p w14:paraId="44AF329C">
            <w:r>
              <w:rPr>
                <w:sz w:val="19"/>
              </w:rPr>
              <w:t>SHA-256 trong meta.json, từ chối nạp nếu lệch</w:t>
            </w:r>
          </w:p>
        </w:tc>
        <w:tc>
          <w:tcPr>
            <w:tcW w:w="2948" w:type="dxa"/>
          </w:tcPr>
          <w:p w14:paraId="1ADC2985">
            <w:r>
              <w:rPr>
                <w:sz w:val="19"/>
              </w:rPr>
              <w:t>test_tampered_bundle_rejected</w:t>
            </w:r>
          </w:p>
        </w:tc>
      </w:tr>
      <w:tr w14:paraId="2C6B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410FC9C">
            <w:r>
              <w:rPr>
                <w:sz w:val="19"/>
              </w:rPr>
              <w:t>Sửa dữ liệu</w:t>
            </w:r>
          </w:p>
        </w:tc>
        <w:tc>
          <w:tcPr>
            <w:tcW w:w="3969" w:type="dxa"/>
          </w:tcPr>
          <w:p w14:paraId="4CCD9C40">
            <w:r>
              <w:rPr>
                <w:sz w:val="19"/>
              </w:rPr>
              <w:t>Manifest SHA-256 cho 107 file</w:t>
            </w:r>
          </w:p>
        </w:tc>
        <w:tc>
          <w:tcPr>
            <w:tcW w:w="2948" w:type="dxa"/>
          </w:tcPr>
          <w:p w14:paraId="49ACD41D">
            <w:r>
              <w:rPr>
                <w:sz w:val="19"/>
              </w:rPr>
              <w:t>test_manifest_detects_tampering</w:t>
            </w:r>
          </w:p>
        </w:tc>
      </w:tr>
      <w:tr w14:paraId="5FA4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720CB2F0">
            <w:r>
              <w:rPr>
                <w:sz w:val="19"/>
              </w:rPr>
              <w:t>Đầu vào giả/sai</w:t>
            </w:r>
          </w:p>
        </w:tc>
        <w:tc>
          <w:tcPr>
            <w:tcW w:w="3969" w:type="dxa"/>
          </w:tcPr>
          <w:p w14:paraId="6430F4B2">
            <w:r>
              <w:rPr>
                <w:sz w:val="19"/>
              </w:rPr>
              <w:t>Pydantic: số chiều, hữu hạn, ≤ 20.000 mẫu/lô</w:t>
            </w:r>
          </w:p>
        </w:tc>
        <w:tc>
          <w:tcPr>
            <w:tcW w:w="2948" w:type="dxa"/>
          </w:tcPr>
          <w:p w14:paraId="4B64DCAF">
            <w:r>
              <w:rPr>
                <w:sz w:val="19"/>
              </w:rPr>
              <w:t>test_wrong_dimension_422, …</w:t>
            </w:r>
          </w:p>
        </w:tc>
      </w:tr>
      <w:tr w14:paraId="2998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71D2DE7F">
            <w:r>
              <w:rPr>
                <w:sz w:val="19"/>
              </w:rPr>
              <w:t>Path traversal</w:t>
            </w:r>
          </w:p>
        </w:tc>
        <w:tc>
          <w:tcPr>
            <w:tcW w:w="3969" w:type="dxa"/>
          </w:tcPr>
          <w:p w14:paraId="721F1F31">
            <w:r>
              <w:rPr>
                <w:sz w:val="19"/>
              </w:rPr>
              <w:t>Whitelist regex cho segment/tên thiết bị</w:t>
            </w:r>
          </w:p>
        </w:tc>
        <w:tc>
          <w:tcPr>
            <w:tcW w:w="2948" w:type="dxa"/>
          </w:tcPr>
          <w:p w14:paraId="2B3FB323">
            <w:r>
              <w:rPr>
                <w:sz w:val="19"/>
              </w:rPr>
              <w:t>test_bad_segment_and_device_name_422</w:t>
            </w:r>
          </w:p>
        </w:tc>
      </w:tr>
      <w:tr w14:paraId="29CA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BFD8484">
            <w:r>
              <w:rPr>
                <w:sz w:val="19"/>
              </w:rPr>
              <w:t>Né tránh (evasion)</w:t>
            </w:r>
          </w:p>
        </w:tc>
        <w:tc>
          <w:tcPr>
            <w:tcW w:w="3969" w:type="dxa"/>
          </w:tcPr>
          <w:p w14:paraId="2F2601AE">
            <w:r>
              <w:rPr>
                <w:sz w:val="19"/>
              </w:rPr>
              <w:t>Đo TPR khi kéo mẫu tấn công về phía benign</w:t>
            </w:r>
          </w:p>
        </w:tc>
        <w:tc>
          <w:tcPr>
            <w:tcW w:w="2948" w:type="dxa"/>
          </w:tcPr>
          <w:p w14:paraId="65206863">
            <w:r>
              <w:rPr>
                <w:sz w:val="19"/>
              </w:rPr>
              <w:t>E9 robust</w:t>
            </w:r>
          </w:p>
        </w:tc>
      </w:tr>
      <w:tr w14:paraId="63F26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769FB14">
            <w:r>
              <w:rPr>
                <w:sz w:val="19"/>
              </w:rPr>
              <w:t>Đầu độc (poisoning)</w:t>
            </w:r>
          </w:p>
        </w:tc>
        <w:tc>
          <w:tcPr>
            <w:tcW w:w="3969" w:type="dxa"/>
          </w:tcPr>
          <w:p w14:paraId="562F5DE4">
            <w:r>
              <w:rPr>
                <w:sz w:val="19"/>
              </w:rPr>
              <w:t>Đo suy giảm khi lẫn 1–5% tấn công vào DStrn</w:t>
            </w:r>
          </w:p>
        </w:tc>
        <w:tc>
          <w:tcPr>
            <w:tcW w:w="2948" w:type="dxa"/>
          </w:tcPr>
          <w:p w14:paraId="710919B4">
            <w:r>
              <w:rPr>
                <w:sz w:val="19"/>
              </w:rPr>
              <w:t>E9 poison</w:t>
            </w:r>
          </w:p>
        </w:tc>
      </w:tr>
      <w:tr w14:paraId="764B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A55C1C2">
            <w:r>
              <w:rPr>
                <w:sz w:val="19"/>
              </w:rPr>
              <w:t>Rò rỉ khi đánh giá</w:t>
            </w:r>
          </w:p>
        </w:tc>
        <w:tc>
          <w:tcPr>
            <w:tcW w:w="3969" w:type="dxa"/>
          </w:tcPr>
          <w:p w14:paraId="40090446">
            <w:r>
              <w:rPr>
                <w:sz w:val="19"/>
              </w:rPr>
              <w:t>Mục 3.4</w:t>
            </w:r>
          </w:p>
        </w:tc>
        <w:tc>
          <w:tcPr>
            <w:tcW w:w="2948" w:type="dxa"/>
          </w:tcPr>
          <w:p w14:paraId="2168F4C6">
            <w:r>
              <w:rPr>
                <w:sz w:val="19"/>
              </w:rPr>
              <w:t>test_no_leakage_between_splits</w:t>
            </w:r>
          </w:p>
        </w:tc>
      </w:tr>
    </w:tbl>
    <w:p w14:paraId="463724C0"/>
    <w:p w14:paraId="60EECCF4">
      <w:pPr>
        <w:jc w:val="both"/>
      </w:pPr>
      <w:r>
        <w:rPr>
          <w:b/>
          <w:i w:val="0"/>
        </w:rPr>
        <w:t>Đạo đức và an toàn:</w:t>
      </w:r>
      <w:r>
        <w:rPr>
          <w:b w:val="0"/>
          <w:i w:val="0"/>
        </w:rPr>
        <w:t xml:space="preserve"> chỉ dùng dữ liệu công khai trên máy cá nhân; không chạy mã độc, không quét hay tấn công hệ thống thật; các "tấn công" trong E9 chỉ là biến đổi dữ liệu offline; MTD chỉ được mô phỏng và ghi vào CSDL.</w:t>
      </w:r>
    </w:p>
    <w:p w14:paraId="6ECD74CE">
      <w:pPr>
        <w:pStyle w:val="2"/>
      </w:pPr>
      <w:bookmarkStart w:id="16" w:name="_Toc3446"/>
      <w:r>
        <w:t>Chương 4. Phương pháp và hệ thống</w:t>
      </w:r>
      <w:bookmarkEnd w:id="16"/>
    </w:p>
    <w:p w14:paraId="06BC0A2C">
      <w:pPr>
        <w:pStyle w:val="3"/>
      </w:pPr>
      <w:bookmarkStart w:id="17" w:name="_Toc32433"/>
      <w:r>
        <w:t>4.1 Pipeline</w:t>
      </w:r>
      <w:bookmarkEnd w:id="17"/>
    </w:p>
    <w:p w14:paraId="22DB9864">
      <w:pPr>
        <w:tabs>
          <w:tab w:val="left" w:pos="510"/>
        </w:tabs>
        <w:ind w:left="510" w:hanging="340"/>
        <w:jc w:val="both"/>
      </w:pPr>
      <w:r>
        <w:t>1.</w:t>
      </w:r>
      <w:r>
        <w:tab/>
      </w:r>
      <w:r>
        <w:rPr>
          <w:b w:val="0"/>
        </w:rPr>
        <w:t>Nạp parquet, kiểm tra schema; chia benign theo thời gian + purge gap; z-score per-device (fit trên DStrn).</w:t>
      </w:r>
    </w:p>
    <w:p w14:paraId="2BBADCDF">
      <w:pPr>
        <w:tabs>
          <w:tab w:val="left" w:pos="510"/>
        </w:tabs>
        <w:ind w:left="510" w:hanging="340"/>
        <w:jc w:val="both"/>
      </w:pPr>
      <w:r>
        <w:t>2.</w:t>
      </w:r>
      <w:r>
        <w:tab/>
      </w:r>
      <w:r>
        <w:rPr>
          <w:b w:val="0"/>
        </w:rPr>
        <w:t>Huấn luyện AE: Adam lr 1e-3, batch 256, early stopping (patience 8) trên DSopt, tối đa 100 epoch.</w:t>
      </w:r>
    </w:p>
    <w:p w14:paraId="53B1178A">
      <w:pPr>
        <w:tabs>
          <w:tab w:val="left" w:pos="510"/>
        </w:tabs>
        <w:ind w:left="510" w:hanging="340"/>
        <w:jc w:val="both"/>
      </w:pPr>
      <w:r>
        <w:t>3.</w:t>
      </w:r>
      <w:r>
        <w:tab/>
      </w:r>
      <w:r>
        <w:rPr>
          <w:b w:val="0"/>
        </w:rPr>
        <w:t>Tính MSE trên DSopt → tr* = mean + std; ws* = cửa sổ nhỏ nhất cho FPR = 0 trên DSopt.</w:t>
      </w:r>
    </w:p>
    <w:p w14:paraId="4C206DB7">
      <w:pPr>
        <w:tabs>
          <w:tab w:val="left" w:pos="510"/>
        </w:tabs>
        <w:ind w:left="510" w:hanging="340"/>
        <w:jc w:val="both"/>
      </w:pPr>
      <w:r>
        <w:t>4.</w:t>
      </w:r>
      <w:r>
        <w:tab/>
      </w:r>
      <w:r>
        <w:rPr>
          <w:b w:val="0"/>
        </w:rPr>
        <w:t>Đánh giá trên test ở mức mẫu và mức cửa sổ (majority vote trong từng file).</w:t>
      </w:r>
    </w:p>
    <w:p w14:paraId="6C7E618E">
      <w:pPr>
        <w:tabs>
          <w:tab w:val="left" w:pos="510"/>
        </w:tabs>
        <w:ind w:left="510" w:hanging="340"/>
        <w:jc w:val="both"/>
      </w:pPr>
      <w:r>
        <w:t>5.</w:t>
      </w:r>
      <w:r>
        <w:tab/>
      </w:r>
      <w:r>
        <w:rPr>
          <w:b w:val="0"/>
        </w:rPr>
        <w:t>Chuyển TFLite fp32/fp16/dynamic/int8; với mỗi bản, đánh giá cả khi giữ ngưỡng fp32 và khi hiệu chỉnh lại tr*, ws* trên DSopt; lưu config, log, metric, model.</w:t>
      </w:r>
    </w:p>
    <w:p w14:paraId="2298BAFC">
      <w:pPr>
        <w:pStyle w:val="3"/>
      </w:pPr>
      <w:bookmarkStart w:id="18" w:name="_Toc14011"/>
      <w:r>
        <w:t>4.2 Baseline và biến thể</w:t>
      </w:r>
      <w:bookmarkEnd w:id="18"/>
    </w:p>
    <w:p w14:paraId="26EA2909">
      <w:pPr>
        <w:jc w:val="center"/>
      </w:pPr>
      <w:r>
        <w:rPr>
          <w:i/>
          <w:sz w:val="22"/>
        </w:rPr>
        <w:t>Bảng 7. Baseline và biến thể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4535"/>
        <w:gridCol w:w="1020"/>
        <w:gridCol w:w="2041"/>
      </w:tblGrid>
      <w:tr w14:paraId="4165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2F3"/>
          </w:tcPr>
          <w:p w14:paraId="4F411117">
            <w:r>
              <w:rPr>
                <w:b/>
                <w:sz w:val="19"/>
              </w:rPr>
              <w:t>Mã</w:t>
            </w:r>
          </w:p>
        </w:tc>
        <w:tc>
          <w:tcPr>
            <w:tcW w:w="4535" w:type="dxa"/>
            <w:shd w:val="clear" w:color="auto" w:fill="D9E2F3"/>
          </w:tcPr>
          <w:p w14:paraId="756BD07A">
            <w:r>
              <w:rPr>
                <w:b/>
                <w:sz w:val="19"/>
              </w:rPr>
              <w:t>Mô tả</w:t>
            </w:r>
          </w:p>
        </w:tc>
        <w:tc>
          <w:tcPr>
            <w:tcW w:w="1020" w:type="dxa"/>
            <w:shd w:val="clear" w:color="auto" w:fill="D9E2F3"/>
          </w:tcPr>
          <w:p w14:paraId="5FB19702">
            <w:r>
              <w:rPr>
                <w:b/>
                <w:sz w:val="19"/>
              </w:rPr>
              <w:t>Tham số</w:t>
            </w:r>
          </w:p>
        </w:tc>
        <w:tc>
          <w:tcPr>
            <w:tcW w:w="2041" w:type="dxa"/>
            <w:shd w:val="clear" w:color="auto" w:fill="D9E2F3"/>
          </w:tcPr>
          <w:p w14:paraId="0B00890C">
            <w:r>
              <w:rPr>
                <w:b/>
                <w:sz w:val="19"/>
              </w:rPr>
              <w:t>Vai trò</w:t>
            </w:r>
          </w:p>
        </w:tc>
      </w:tr>
      <w:tr w14:paraId="60A5D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FD167A0">
            <w:r>
              <w:rPr>
                <w:sz w:val="19"/>
              </w:rPr>
              <w:t>B0</w:t>
            </w:r>
          </w:p>
        </w:tc>
        <w:tc>
          <w:tcPr>
            <w:tcW w:w="4535" w:type="dxa"/>
          </w:tcPr>
          <w:p w14:paraId="5E08ECA1">
            <w:r>
              <w:rPr>
                <w:sz w:val="19"/>
              </w:rPr>
              <w:t>AE Meidan 115-86-58-38-29-38-58-86-115, per-device</w:t>
            </w:r>
          </w:p>
        </w:tc>
        <w:tc>
          <w:tcPr>
            <w:tcW w:w="1020" w:type="dxa"/>
          </w:tcPr>
          <w:p w14:paraId="78617523">
            <w:r>
              <w:rPr>
                <w:sz w:val="19"/>
              </w:rPr>
              <w:t>36,876</w:t>
            </w:r>
          </w:p>
        </w:tc>
        <w:tc>
          <w:tcPr>
            <w:tcW w:w="2041" w:type="dxa"/>
          </w:tcPr>
          <w:p w14:paraId="37F85FCB">
            <w:r>
              <w:rPr>
                <w:sz w:val="19"/>
              </w:rPr>
              <w:t>Baseline tái lập</w:t>
            </w:r>
          </w:p>
        </w:tc>
      </w:tr>
      <w:tr w14:paraId="020CD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3AB1FE2">
            <w:r>
              <w:rPr>
                <w:sz w:val="19"/>
              </w:rPr>
              <w:t>B1 global</w:t>
            </w:r>
          </w:p>
        </w:tc>
        <w:tc>
          <w:tcPr>
            <w:tcW w:w="4535" w:type="dxa"/>
          </w:tcPr>
          <w:p w14:paraId="1F04422A">
            <w:r>
              <w:rPr>
                <w:sz w:val="19"/>
              </w:rPr>
              <w:t>Như B0 nhưng 1 model + 1 scaler + 1 ngưỡng cho cả 9 thiết bị</w:t>
            </w:r>
          </w:p>
        </w:tc>
        <w:tc>
          <w:tcPr>
            <w:tcW w:w="1020" w:type="dxa"/>
          </w:tcPr>
          <w:p w14:paraId="29A0FBC2">
            <w:r>
              <w:rPr>
                <w:sz w:val="19"/>
              </w:rPr>
              <w:t>36,876</w:t>
            </w:r>
          </w:p>
        </w:tc>
        <w:tc>
          <w:tcPr>
            <w:tcW w:w="2041" w:type="dxa"/>
          </w:tcPr>
          <w:p w14:paraId="35A4D2D0">
            <w:r>
              <w:rPr>
                <w:sz w:val="19"/>
              </w:rPr>
              <w:t>Kiểm tra giả thuyết per-device</w:t>
            </w:r>
          </w:p>
        </w:tc>
      </w:tr>
      <w:tr w14:paraId="74C00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DB5D128">
            <w:r>
              <w:rPr>
                <w:sz w:val="19"/>
              </w:rPr>
              <w:t>B1 chung+pdnorm</w:t>
            </w:r>
          </w:p>
        </w:tc>
        <w:tc>
          <w:tcPr>
            <w:tcW w:w="4535" w:type="dxa"/>
          </w:tcPr>
          <w:p w14:paraId="6E3BC800">
            <w:r>
              <w:rPr>
                <w:sz w:val="19"/>
              </w:rPr>
              <w:t>1 model chung, scaler và ngưỡng riêng từng thiết bị</w:t>
            </w:r>
          </w:p>
        </w:tc>
        <w:tc>
          <w:tcPr>
            <w:tcW w:w="1020" w:type="dxa"/>
          </w:tcPr>
          <w:p w14:paraId="26B19282">
            <w:r>
              <w:rPr>
                <w:sz w:val="19"/>
              </w:rPr>
              <w:t>36,876</w:t>
            </w:r>
          </w:p>
        </w:tc>
        <w:tc>
          <w:tcPr>
            <w:tcW w:w="2041" w:type="dxa"/>
          </w:tcPr>
          <w:p w14:paraId="19EC5F11">
            <w:r>
              <w:rPr>
                <w:sz w:val="19"/>
              </w:rPr>
              <w:t>Tách tác dụng chuẩn hóa</w:t>
            </w:r>
          </w:p>
        </w:tc>
      </w:tr>
      <w:tr w14:paraId="37E7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3321EDD">
            <w:r>
              <w:rPr>
                <w:sz w:val="19"/>
              </w:rPr>
              <w:t>B2</w:t>
            </w:r>
          </w:p>
        </w:tc>
        <w:tc>
          <w:tcPr>
            <w:tcW w:w="4535" w:type="dxa"/>
          </w:tcPr>
          <w:p w14:paraId="1FBC98E9">
            <w:r>
              <w:rPr>
                <w:sz w:val="19"/>
              </w:rPr>
              <w:t>Isolation Forest per-device (100 cây, cùng cách chọn tr*, ws*)</w:t>
            </w:r>
          </w:p>
        </w:tc>
        <w:tc>
          <w:tcPr>
            <w:tcW w:w="1020" w:type="dxa"/>
          </w:tcPr>
          <w:p w14:paraId="74C40CD2">
            <w:r>
              <w:rPr>
                <w:sz w:val="19"/>
              </w:rPr>
              <w:t>–</w:t>
            </w:r>
          </w:p>
        </w:tc>
        <w:tc>
          <w:tcPr>
            <w:tcW w:w="2041" w:type="dxa"/>
          </w:tcPr>
          <w:p w14:paraId="7470A858">
            <w:r>
              <w:rPr>
                <w:sz w:val="19"/>
              </w:rPr>
              <w:t>Baseline không phải mạng nơ-ron</w:t>
            </w:r>
          </w:p>
        </w:tc>
      </w:tr>
      <w:tr w14:paraId="199B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D7E2E17">
            <w:r>
              <w:rPr>
                <w:sz w:val="19"/>
              </w:rPr>
              <w:t>V1</w:t>
            </w:r>
          </w:p>
        </w:tc>
        <w:tc>
          <w:tcPr>
            <w:tcW w:w="4535" w:type="dxa"/>
          </w:tcPr>
          <w:p w14:paraId="38C55E7B">
            <w:r>
              <w:rPr>
                <w:sz w:val="19"/>
              </w:rPr>
              <w:t>AE nhẹ 115-32-8-32-115</w:t>
            </w:r>
          </w:p>
        </w:tc>
        <w:tc>
          <w:tcPr>
            <w:tcW w:w="1020" w:type="dxa"/>
          </w:tcPr>
          <w:p w14:paraId="7E835E78">
            <w:r>
              <w:rPr>
                <w:sz w:val="19"/>
              </w:rPr>
              <w:t>8,059</w:t>
            </w:r>
          </w:p>
        </w:tc>
        <w:tc>
          <w:tcPr>
            <w:tcW w:w="2041" w:type="dxa"/>
          </w:tcPr>
          <w:p w14:paraId="15520F51">
            <w:r>
              <w:rPr>
                <w:sz w:val="19"/>
              </w:rPr>
              <w:t>Biến thể nhẹ (21.9% tham số)</w:t>
            </w:r>
          </w:p>
        </w:tc>
      </w:tr>
      <w:tr w14:paraId="3A8A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6D4A449">
            <w:r>
              <w:rPr>
                <w:sz w:val="19"/>
              </w:rPr>
              <w:t>V2</w:t>
            </w:r>
          </w:p>
        </w:tc>
        <w:tc>
          <w:tcPr>
            <w:tcW w:w="4535" w:type="dxa"/>
          </w:tcPr>
          <w:p w14:paraId="21BFD795">
            <w:r>
              <w:rPr>
                <w:sz w:val="19"/>
              </w:rPr>
              <w:t>AE siêu nhẹ 23-12-4-12-23 trên 23 đặc trưng của 1 cửa sổ (chạy cả 5 cửa sổ)</w:t>
            </w:r>
          </w:p>
        </w:tc>
        <w:tc>
          <w:tcPr>
            <w:tcW w:w="1020" w:type="dxa"/>
          </w:tcPr>
          <w:p w14:paraId="667978B7">
            <w:r>
              <w:rPr>
                <w:sz w:val="19"/>
              </w:rPr>
              <w:t>~700</w:t>
            </w:r>
          </w:p>
        </w:tc>
        <w:tc>
          <w:tcPr>
            <w:tcW w:w="2041" w:type="dxa"/>
          </w:tcPr>
          <w:p w14:paraId="2A0D5F40">
            <w:r>
              <w:rPr>
                <w:sz w:val="19"/>
              </w:rPr>
              <w:t>Giảm cả đặc trưng</w:t>
            </w:r>
          </w:p>
        </w:tc>
      </w:tr>
      <w:tr w14:paraId="3544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525B315">
            <w:r>
              <w:rPr>
                <w:sz w:val="19"/>
              </w:rPr>
              <w:t>V1 int8 + hiệu chỉnh</w:t>
            </w:r>
          </w:p>
        </w:tc>
        <w:tc>
          <w:tcPr>
            <w:tcW w:w="4535" w:type="dxa"/>
          </w:tcPr>
          <w:p w14:paraId="6FD86F5F">
            <w:r>
              <w:rPr>
                <w:sz w:val="19"/>
              </w:rPr>
              <w:t>V1 full-integer int8, tính lại tr*, ws* trên DSopt bằng model int8</w:t>
            </w:r>
          </w:p>
        </w:tc>
        <w:tc>
          <w:tcPr>
            <w:tcW w:w="1020" w:type="dxa"/>
          </w:tcPr>
          <w:p w14:paraId="26F52E9D">
            <w:r>
              <w:rPr>
                <w:sz w:val="19"/>
              </w:rPr>
              <w:t>8,059</w:t>
            </w:r>
          </w:p>
        </w:tc>
        <w:tc>
          <w:tcPr>
            <w:tcW w:w="2041" w:type="dxa"/>
          </w:tcPr>
          <w:p w14:paraId="6E19E6C4">
            <w:r>
              <w:rPr>
                <w:sz w:val="19"/>
              </w:rPr>
              <w:t>Cải tiến chính</w:t>
            </w:r>
          </w:p>
        </w:tc>
      </w:tr>
    </w:tbl>
    <w:p w14:paraId="175405A3"/>
    <w:p w14:paraId="5106B074">
      <w:pPr>
        <w:jc w:val="both"/>
      </w:pPr>
      <w:r>
        <w:rPr>
          <w:b/>
          <w:i w:val="0"/>
        </w:rPr>
        <w:t>Vì sao cần hiệu chỉnh ngưỡng sau lượng tử hóa:</w:t>
      </w:r>
      <w:r>
        <w:rPr>
          <w:b w:val="0"/>
          <w:i w:val="0"/>
        </w:rPr>
        <w:t xml:space="preserve"> lượng tử hóa làm thay đổi phân phối lỗi tái tạo, nên ngưỡng tính trên model fp32 không còn "đúng chỗ" với model int8. Vì ngưỡng chỉ phụ thuộc DSopt (benign), có thể tính lại bằng chính model int8 mà không chạm vào dữ liệu test hay dữ liệu tấn công.</w:t>
      </w:r>
    </w:p>
    <w:p w14:paraId="667B81D8">
      <w:pPr>
        <w:pStyle w:val="3"/>
      </w:pPr>
      <w:bookmarkStart w:id="19" w:name="_Toc12698"/>
      <w:r>
        <w:t>4.3 Edge benchmark</w:t>
      </w:r>
      <w:bookmarkEnd w:id="19"/>
    </w:p>
    <w:p w14:paraId="04AC4F16">
      <w:pPr>
        <w:pStyle w:val="23"/>
        <w:jc w:val="both"/>
      </w:pPr>
      <w:r>
        <w:rPr>
          <w:b/>
        </w:rPr>
        <w:t>P0:</w:t>
      </w:r>
      <w:r>
        <w:rPr>
          <w:b w:val="0"/>
        </w:rPr>
        <w:t xml:space="preserve"> máy đầy đủ (20 luồng), batch 1 và batch 256 – tham chiếu.</w:t>
      </w:r>
    </w:p>
    <w:p w14:paraId="38AC5265">
      <w:pPr>
        <w:pStyle w:val="23"/>
        <w:jc w:val="both"/>
      </w:pPr>
      <w:r>
        <w:rPr>
          <w:b/>
        </w:rPr>
        <w:t>P1 – edge giả lập:</w:t>
      </w:r>
      <w:r>
        <w:rPr>
          <w:b w:val="0"/>
        </w:rPr>
        <w:t xml:space="preserve"> 1 luồng TFLite, process ghim vào </w:t>
      </w:r>
      <w:r>
        <w:rPr>
          <w:b/>
        </w:rPr>
        <w:t>1 lõi E-core</w:t>
      </w:r>
      <w:r>
        <w:rPr>
          <w:b w:val="0"/>
        </w:rPr>
        <w:t xml:space="preserve"> (logical CPU 19, xác định bằng GetSystemCpuSetInformation – EfficiencyClass), batch 1.</w:t>
      </w:r>
    </w:p>
    <w:p w14:paraId="148965CE">
      <w:pPr>
        <w:pStyle w:val="23"/>
        <w:jc w:val="both"/>
      </w:pPr>
      <w:r>
        <w:rPr>
          <w:b w:val="0"/>
        </w:rPr>
        <w:t>Mỗi cấu hình chạy trong process riêng để đo RSS sạch; warm-up 200 lần; 10.000 lần × 5 lượt; báo cáo p50/p95/p99, thời gian riêng invoke(), throughput, RSS tăng thêm.</w:t>
      </w:r>
    </w:p>
    <w:p w14:paraId="53395B92">
      <w:pPr>
        <w:pStyle w:val="23"/>
        <w:jc w:val="both"/>
      </w:pPr>
      <w:r>
        <w:rPr>
          <w:b/>
        </w:rPr>
        <w:t>Energy proxy:</w:t>
      </w:r>
      <w:r>
        <w:rPr>
          <w:b w:val="0"/>
        </w:rPr>
        <w:t xml:space="preserve"> CPU-time mỗi lần suy luận × 55 W / 14 lõi (Processor Base Power của i7-13650HX chia đều) – là cận trên thô, không phải đo điện; kèm số MAC/suy luận độc lập phần cứng.</w:t>
      </w:r>
    </w:p>
    <w:p w14:paraId="48048E28">
      <w:pPr>
        <w:pStyle w:val="3"/>
      </w:pPr>
      <w:bookmarkStart w:id="20" w:name="_Toc17784"/>
      <w:r>
        <w:t>4.4 Mô phỏng MTD (Track B)</w:t>
      </w:r>
      <w:bookmarkEnd w:id="20"/>
    </w:p>
    <w:p w14:paraId="1458299B">
      <w:pPr>
        <w:pStyle w:val="23"/>
        <w:jc w:val="both"/>
      </w:pPr>
      <w:r>
        <w:rPr>
          <w:b/>
        </w:rPr>
        <w:t>Phần 1 – HARM rút gọn:</w:t>
      </w:r>
      <w:r>
        <w:rPr>
          <w:b w:val="0"/>
        </w:rPr>
        <w:t xml:space="preserve"> internet → gateway → 9 thiết bị → cloud; mỗi node có các lỗ hổng (OR) với xác suất khai thác giả định; kẻ tấn công có ngân sách 20 bước; shuffle làm kẻ tấn công mất các vị trí đã chiếm và phải trinh sát lại; diversity làm exploit đã chuẩn bị chỉ còn 30% hiệu quả đến khi thích nghi; Monte Carlo 2.000 lần × 5 seed.</w:t>
      </w:r>
    </w:p>
    <w:p w14:paraId="32ABAB56">
      <w:pPr>
        <w:pStyle w:val="23"/>
        <w:jc w:val="both"/>
      </w:pPr>
      <w:r>
        <w:rPr>
          <w:b/>
        </w:rPr>
        <w:t>Phần 2 – MTD lai kích hoạt bởi AE:</w:t>
      </w:r>
      <w:r>
        <w:rPr>
          <w:b w:val="0"/>
        </w:rPr>
        <w:t xml:space="preserve"> dùng chuỗi quyết định thật của V1 trên luồng test (benign rồi các đợt tấn công); so sánh time-based (chu kỳ T), event-based (move khi có cửa sổ cảnh báo) và hybrid; đo thời gian lộ diện, số move/10.000 mẫu, move vô ích do cảnh báo giả.</w:t>
      </w:r>
    </w:p>
    <w:p w14:paraId="4D97107D">
      <w:pPr>
        <w:pStyle w:val="3"/>
      </w:pPr>
      <w:bookmarkStart w:id="21" w:name="_Toc29727"/>
      <w:r>
        <w:t>4.5 Kiến trúc hệ thống demo: AI / BE / DB / FE</w:t>
      </w:r>
      <w:bookmarkEnd w:id="21"/>
    </w:p>
    <w:p w14:paraId="0C546F7C">
      <w:pPr>
        <w:spacing w:after="0"/>
        <w:ind w:left="283"/>
      </w:pPr>
      <w:r>
        <w:rPr>
          <w:rFonts w:ascii="Consolas" w:hAnsi="Consolas"/>
          <w:sz w:val="17"/>
        </w:rPr>
        <w:t>AI (ai/)       huấn luyện, đánh giá, lượng tử hóa, benchmark</w:t>
      </w:r>
    </w:p>
    <w:p w14:paraId="6FC0FB4B">
      <w:pPr>
        <w:spacing w:after="0"/>
        <w:ind w:left="283"/>
      </w:pPr>
      <w:r>
        <w:rPr>
          <w:rFonts w:ascii="Consolas" w:hAnsi="Consolas"/>
          <w:sz w:val="17"/>
        </w:rPr>
        <w:t xml:space="preserve">   |           xuất gói: artifacts/deploy/&lt;thiết bị&gt;/{model.tflite, scaler.json, meta.json}</w:t>
      </w:r>
    </w:p>
    <w:p w14:paraId="002C04C4">
      <w:pPr>
        <w:spacing w:after="0"/>
        <w:ind w:left="283"/>
      </w:pPr>
      <w:r>
        <w:rPr>
          <w:rFonts w:ascii="Consolas" w:hAnsi="Consolas"/>
          <w:sz w:val="17"/>
        </w:rPr>
        <w:t xml:space="preserve">   v</w:t>
      </w:r>
    </w:p>
    <w:p w14:paraId="585AED35">
      <w:pPr>
        <w:spacing w:after="0"/>
        <w:ind w:left="283"/>
      </w:pPr>
      <w:r>
        <w:rPr>
          <w:rFonts w:ascii="Consolas" w:hAnsi="Consolas"/>
          <w:sz w:val="17"/>
        </w:rPr>
        <w:t>BE (backend/)  FastAPI: nạp gói (kiểm SHA-256), suy luận TFLite 1 luồng</w:t>
      </w:r>
    </w:p>
    <w:p w14:paraId="69C65300">
      <w:pPr>
        <w:spacing w:after="0"/>
        <w:ind w:left="283"/>
      </w:pPr>
      <w:r>
        <w:rPr>
          <w:rFonts w:ascii="Consolas" w:hAnsi="Consolas"/>
          <w:sz w:val="17"/>
        </w:rPr>
        <w:t xml:space="preserve">   |   ^       API: /api/detect, /api/replay, /api/alerts, /api/mtd, /api/experiments</w:t>
      </w:r>
    </w:p>
    <w:p w14:paraId="22D20023">
      <w:pPr>
        <w:spacing w:after="0"/>
        <w:ind w:left="283"/>
      </w:pPr>
      <w:r>
        <w:rPr>
          <w:rFonts w:ascii="Consolas" w:hAnsi="Consolas"/>
          <w:sz w:val="17"/>
        </w:rPr>
        <w:t xml:space="preserve">   v   |</w:t>
      </w:r>
    </w:p>
    <w:p w14:paraId="2C00F6E1">
      <w:pPr>
        <w:spacing w:after="0"/>
        <w:ind w:left="283"/>
      </w:pPr>
      <w:r>
        <w:rPr>
          <w:rFonts w:ascii="Consolas" w:hAnsi="Consolas"/>
          <w:sz w:val="17"/>
        </w:rPr>
        <w:t>DB (db/)       SQLite: devices, models, detection_batches, alerts, mtd_actions</w:t>
      </w:r>
    </w:p>
    <w:p w14:paraId="46EF964E">
      <w:pPr>
        <w:spacing w:after="0"/>
        <w:ind w:left="283"/>
      </w:pPr>
      <w:r>
        <w:rPr>
          <w:rFonts w:ascii="Consolas" w:hAnsi="Consolas"/>
          <w:sz w:val="17"/>
        </w:rPr>
        <w:t>FE (frontend/) HTML/CSS/JS: thiết bị, phát lại, biểu đồ MSE, cảnh báo, nhật ký MTD</w:t>
      </w:r>
    </w:p>
    <w:p w14:paraId="258A02A1">
      <w:pPr>
        <w:jc w:val="both"/>
      </w:pPr>
      <w:r>
        <w:rPr>
          <w:b w:val="0"/>
          <w:i w:val="0"/>
        </w:rPr>
        <w:t>Tầng AI và tầng BE chỉ giao tiếp qua "gói triển khai" nên có thể thay model mà không sửa backend. CSDL chỉ lưu metadata và kết quả suy luận, không lưu dữ liệu thô. Khi có cửa sổ cảnh báo, backend tạo bản ghi alert và gọi MTD event-based (shuffle địa chỉ ảo + đổi biến thể firmware ảo); endpoint /api/mtd/tick chạy MTD time-based.</w:t>
      </w:r>
    </w:p>
    <w:p w14:paraId="0212BB39">
      <w:pPr>
        <w:jc w:val="center"/>
      </w:pPr>
      <w:r>
        <w:drawing>
          <wp:inline distT="0" distB="0" distL="114300" distR="114300">
            <wp:extent cx="5399405" cy="5785485"/>
            <wp:effectExtent l="0" t="0" r="1079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5785714"/>
                    </a:xfrm>
                    <a:prstGeom prst="rect">
                      <a:avLst/>
                    </a:prstGeom>
                  </pic:spPr>
                </pic:pic>
              </a:graphicData>
            </a:graphic>
          </wp:inline>
        </w:drawing>
      </w:r>
    </w:p>
    <w:p w14:paraId="1E353D0E">
      <w:pPr>
        <w:jc w:val="center"/>
      </w:pPr>
      <w:r>
        <w:rPr>
          <w:i/>
          <w:sz w:val="22"/>
        </w:rPr>
        <w:t>Hình 3. Dashboard demo: phát lại 2.000 mẫu mirai/syn của Danmini → 100% cửa sổ cảnh báo, sinh cảnh báo và 2 hành động MTD (event-based); suy luận V1 int8 vài µs/mẫu</w:t>
      </w:r>
    </w:p>
    <w:p w14:paraId="0D40669F">
      <w:pPr>
        <w:jc w:val="both"/>
      </w:pPr>
      <w:r>
        <w:rPr>
          <w:b w:val="0"/>
          <w:i w:val="0"/>
        </w:rPr>
        <w:t>Demo cũng tái hiện đúng các kết quả nghiên cứu: phát lại benign (phần test) không sinh cảnh báo, còn gafgyt/tcp trên Ennio_Doorbell không vượt ngưỡng – đúng lỗi bỏ sót được phân tích ở Chương 7.</w:t>
      </w:r>
    </w:p>
    <w:p w14:paraId="5F335C58">
      <w:pPr>
        <w:pStyle w:val="2"/>
      </w:pPr>
      <w:bookmarkStart w:id="22" w:name="_Toc598"/>
      <w:r>
        <w:t>Chương 5. Thiết lập thực nghiệm</w:t>
      </w:r>
      <w:bookmarkEnd w:id="22"/>
    </w:p>
    <w:p w14:paraId="618688E8">
      <w:pPr>
        <w:jc w:val="center"/>
      </w:pPr>
      <w:r>
        <w:rPr>
          <w:i/>
          <w:sz w:val="22"/>
        </w:rPr>
        <w:t>Bảng 8. Môi trường thực nghiệm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257"/>
      </w:tblGrid>
      <w:tr w14:paraId="6030F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2F3"/>
          </w:tcPr>
          <w:p w14:paraId="6CCCEF75">
            <w:r>
              <w:rPr>
                <w:b/>
                <w:sz w:val="19"/>
              </w:rPr>
              <w:t>Mục</w:t>
            </w:r>
          </w:p>
        </w:tc>
        <w:tc>
          <w:tcPr>
            <w:tcW w:w="7257" w:type="dxa"/>
            <w:shd w:val="clear" w:color="auto" w:fill="D9E2F3"/>
          </w:tcPr>
          <w:p w14:paraId="1E1AC656">
            <w:r>
              <w:rPr>
                <w:b/>
                <w:sz w:val="19"/>
              </w:rPr>
              <w:t>Giá trị</w:t>
            </w:r>
          </w:p>
        </w:tc>
      </w:tr>
      <w:tr w14:paraId="4CB5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DAE2EE4">
            <w:r>
              <w:rPr>
                <w:sz w:val="19"/>
              </w:rPr>
              <w:t>CPU</w:t>
            </w:r>
          </w:p>
        </w:tc>
        <w:tc>
          <w:tcPr>
            <w:tcW w:w="7257" w:type="dxa"/>
          </w:tcPr>
          <w:p w14:paraId="323BADD2">
            <w:r>
              <w:rPr>
                <w:sz w:val="19"/>
              </w:rPr>
              <w:t>13th Gen Intel(R) Core(TM) i7-13650HX – 14 lõi vật lý (6 P-core + 8 E-core), 20 luồng</w:t>
            </w:r>
          </w:p>
        </w:tc>
      </w:tr>
      <w:tr w14:paraId="27B0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A990AFE">
            <w:r>
              <w:rPr>
                <w:sz w:val="19"/>
              </w:rPr>
              <w:t>RAM / OS</w:t>
            </w:r>
          </w:p>
        </w:tc>
        <w:tc>
          <w:tcPr>
            <w:tcW w:w="7257" w:type="dxa"/>
          </w:tcPr>
          <w:p w14:paraId="72AAA1AC">
            <w:r>
              <w:rPr>
                <w:sz w:val="19"/>
              </w:rPr>
              <w:t>23.7 GB / Windows 10 (10.0.26200)</w:t>
            </w:r>
          </w:p>
        </w:tc>
      </w:tr>
      <w:tr w14:paraId="3D4B5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B4AF35D">
            <w:r>
              <w:rPr>
                <w:sz w:val="19"/>
              </w:rPr>
              <w:t>Python</w:t>
            </w:r>
          </w:p>
        </w:tc>
        <w:tc>
          <w:tcPr>
            <w:tcW w:w="7257" w:type="dxa"/>
          </w:tcPr>
          <w:p w14:paraId="091E916B">
            <w:r>
              <w:rPr>
                <w:sz w:val="19"/>
              </w:rPr>
              <w:t>3.11.9 (venv riêng)</w:t>
            </w:r>
          </w:p>
        </w:tc>
      </w:tr>
      <w:tr w14:paraId="3B662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tcPr>
          <w:p w14:paraId="6CC6FFAC">
            <w:r>
              <w:rPr>
                <w:sz w:val="19"/>
              </w:rPr>
              <w:t>Thư viện</w:t>
            </w:r>
          </w:p>
        </w:tc>
        <w:tc>
          <w:tcPr>
            <w:tcW w:w="7257" w:type="dxa"/>
          </w:tcPr>
          <w:p w14:paraId="497CCCF4">
            <w:r>
              <w:rPr>
                <w:sz w:val="19"/>
              </w:rPr>
              <w:t>TensorFlow 2.21.0, Keras 3.15.1, NumPy 2.4.6, pandas 3.0.6, scikit-learn 1.9.1, SciPy 1.17.1</w:t>
            </w:r>
          </w:p>
        </w:tc>
      </w:tr>
      <w:tr w14:paraId="7B1A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F909A9B">
            <w:r>
              <w:rPr>
                <w:sz w:val="19"/>
              </w:rPr>
              <w:t>Khóa phiên bản</w:t>
            </w:r>
          </w:p>
        </w:tc>
        <w:tc>
          <w:tcPr>
            <w:tcW w:w="7257" w:type="dxa"/>
          </w:tcPr>
          <w:p w14:paraId="7894CE1D">
            <w:r>
              <w:rPr>
                <w:sz w:val="19"/>
              </w:rPr>
              <w:t>requirements.txt (trực tiếp) + requirements-lock.txt (pip freeze)</w:t>
            </w:r>
          </w:p>
        </w:tc>
      </w:tr>
      <w:tr w14:paraId="65557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EA2D2BD">
            <w:r>
              <w:rPr>
                <w:sz w:val="19"/>
              </w:rPr>
              <w:t>Seed</w:t>
            </w:r>
          </w:p>
        </w:tc>
        <w:tc>
          <w:tcPr>
            <w:tcW w:w="7257" w:type="dxa"/>
          </w:tcPr>
          <w:p w14:paraId="3CA9342A">
            <w:r>
              <w:rPr>
                <w:sz w:val="19"/>
              </w:rPr>
              <w:t>42, 1337, 2024, 7, 123 (V2 và E6/E9: 3 seed đầu); PYTHONHASHSEED, NumPy, TF + op determinism</w:t>
            </w:r>
          </w:p>
        </w:tc>
      </w:tr>
      <w:tr w14:paraId="0858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32711A2">
            <w:r>
              <w:rPr>
                <w:sz w:val="19"/>
              </w:rPr>
              <w:t>Luồng</w:t>
            </w:r>
          </w:p>
        </w:tc>
        <w:tc>
          <w:tcPr>
            <w:tcW w:w="7257" w:type="dxa"/>
          </w:tcPr>
          <w:p w14:paraId="29DB1DCA">
            <w:r>
              <w:rPr>
                <w:sz w:val="19"/>
              </w:rPr>
              <w:t>2 luồng TF mỗi process, 2 process song song</w:t>
            </w:r>
          </w:p>
        </w:tc>
      </w:tr>
    </w:tbl>
    <w:p w14:paraId="14163DC2"/>
    <w:p w14:paraId="40D990E4">
      <w:pPr>
        <w:jc w:val="center"/>
      </w:pPr>
      <w:r>
        <w:rPr>
          <w:i/>
          <w:sz w:val="22"/>
        </w:rPr>
        <w:t>Bảng 9. Ma trận thí nghiệm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2438"/>
        <w:gridCol w:w="1247"/>
      </w:tblGrid>
      <w:tr w14:paraId="4DC0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tcPr>
          <w:p w14:paraId="79F4DEC4">
            <w:r>
              <w:rPr>
                <w:b/>
                <w:sz w:val="19"/>
              </w:rPr>
              <w:t>ID</w:t>
            </w:r>
          </w:p>
        </w:tc>
        <w:tc>
          <w:tcPr>
            <w:tcW w:w="4706" w:type="dxa"/>
            <w:shd w:val="clear" w:color="auto" w:fill="D9E2F3"/>
          </w:tcPr>
          <w:p w14:paraId="691930BB">
            <w:r>
              <w:rPr>
                <w:b/>
                <w:sz w:val="19"/>
              </w:rPr>
              <w:t>Nội dung</w:t>
            </w:r>
          </w:p>
        </w:tc>
        <w:tc>
          <w:tcPr>
            <w:tcW w:w="2438" w:type="dxa"/>
            <w:shd w:val="clear" w:color="auto" w:fill="D9E2F3"/>
          </w:tcPr>
          <w:p w14:paraId="578FA68E">
            <w:r>
              <w:rPr>
                <w:b/>
                <w:sz w:val="19"/>
              </w:rPr>
              <w:t>Số lần chạy</w:t>
            </w:r>
          </w:p>
        </w:tc>
        <w:tc>
          <w:tcPr>
            <w:tcW w:w="1247" w:type="dxa"/>
            <w:shd w:val="clear" w:color="auto" w:fill="D9E2F3"/>
          </w:tcPr>
          <w:p w14:paraId="2578D318">
            <w:r>
              <w:rPr>
                <w:b/>
                <w:sz w:val="19"/>
              </w:rPr>
              <w:t>Phục vụ</w:t>
            </w:r>
          </w:p>
        </w:tc>
      </w:tr>
      <w:tr w14:paraId="3584C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CB65E16">
            <w:r>
              <w:rPr>
                <w:sz w:val="19"/>
              </w:rPr>
              <w:t>E1</w:t>
            </w:r>
          </w:p>
        </w:tc>
        <w:tc>
          <w:tcPr>
            <w:tcW w:w="4706" w:type="dxa"/>
          </w:tcPr>
          <w:p w14:paraId="2ACCE754">
            <w:r>
              <w:rPr>
                <w:sz w:val="19"/>
              </w:rPr>
              <w:t>B0 – tái lập baseline</w:t>
            </w:r>
          </w:p>
        </w:tc>
        <w:tc>
          <w:tcPr>
            <w:tcW w:w="2438" w:type="dxa"/>
          </w:tcPr>
          <w:p w14:paraId="79381CBA">
            <w:r>
              <w:rPr>
                <w:sz w:val="19"/>
              </w:rPr>
              <w:t>9 × 5</w:t>
            </w:r>
          </w:p>
        </w:tc>
        <w:tc>
          <w:tcPr>
            <w:tcW w:w="1247" w:type="dxa"/>
          </w:tcPr>
          <w:p w14:paraId="016BF461">
            <w:r>
              <w:rPr>
                <w:sz w:val="19"/>
              </w:rPr>
              <w:t>RQ1</w:t>
            </w:r>
          </w:p>
        </w:tc>
      </w:tr>
      <w:tr w14:paraId="5EC4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65F5DED">
            <w:r>
              <w:rPr>
                <w:sz w:val="19"/>
              </w:rPr>
              <w:t>E2</w:t>
            </w:r>
          </w:p>
        </w:tc>
        <w:tc>
          <w:tcPr>
            <w:tcW w:w="4706" w:type="dxa"/>
          </w:tcPr>
          <w:p w14:paraId="799FCB76">
            <w:r>
              <w:rPr>
                <w:sz w:val="19"/>
              </w:rPr>
              <w:t>B1 global; B1 chung+pdnorm</w:t>
            </w:r>
          </w:p>
        </w:tc>
        <w:tc>
          <w:tcPr>
            <w:tcW w:w="2438" w:type="dxa"/>
          </w:tcPr>
          <w:p w14:paraId="55A31094">
            <w:r>
              <w:rPr>
                <w:sz w:val="19"/>
              </w:rPr>
              <w:t>9 × 5 × 2</w:t>
            </w:r>
          </w:p>
        </w:tc>
        <w:tc>
          <w:tcPr>
            <w:tcW w:w="1247" w:type="dxa"/>
          </w:tcPr>
          <w:p w14:paraId="73C0943B">
            <w:r>
              <w:rPr>
                <w:sz w:val="19"/>
              </w:rPr>
              <w:t>RQ2</w:t>
            </w:r>
          </w:p>
        </w:tc>
      </w:tr>
      <w:tr w14:paraId="2C74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515CDFD">
            <w:r>
              <w:rPr>
                <w:sz w:val="19"/>
              </w:rPr>
              <w:t>E3</w:t>
            </w:r>
          </w:p>
        </w:tc>
        <w:tc>
          <w:tcPr>
            <w:tcW w:w="4706" w:type="dxa"/>
          </w:tcPr>
          <w:p w14:paraId="572A0DFD">
            <w:r>
              <w:rPr>
                <w:sz w:val="19"/>
              </w:rPr>
              <w:t>B2 Isolation Forest</w:t>
            </w:r>
          </w:p>
        </w:tc>
        <w:tc>
          <w:tcPr>
            <w:tcW w:w="2438" w:type="dxa"/>
          </w:tcPr>
          <w:p w14:paraId="192FBB63">
            <w:r>
              <w:rPr>
                <w:sz w:val="19"/>
              </w:rPr>
              <w:t>9 × 5</w:t>
            </w:r>
          </w:p>
        </w:tc>
        <w:tc>
          <w:tcPr>
            <w:tcW w:w="1247" w:type="dxa"/>
          </w:tcPr>
          <w:p w14:paraId="4D4D5FB6">
            <w:r>
              <w:rPr>
                <w:sz w:val="19"/>
              </w:rPr>
              <w:t>baseline</w:t>
            </w:r>
          </w:p>
        </w:tc>
      </w:tr>
      <w:tr w14:paraId="5D6A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506239B">
            <w:r>
              <w:rPr>
                <w:sz w:val="19"/>
              </w:rPr>
              <w:t>E4</w:t>
            </w:r>
          </w:p>
        </w:tc>
        <w:tc>
          <w:tcPr>
            <w:tcW w:w="4706" w:type="dxa"/>
          </w:tcPr>
          <w:p w14:paraId="4C8F1A90">
            <w:r>
              <w:rPr>
                <w:sz w:val="19"/>
              </w:rPr>
              <w:t>V1; V2 × 5 cửa sổ</w:t>
            </w:r>
          </w:p>
        </w:tc>
        <w:tc>
          <w:tcPr>
            <w:tcW w:w="2438" w:type="dxa"/>
          </w:tcPr>
          <w:p w14:paraId="720DD976">
            <w:r>
              <w:rPr>
                <w:sz w:val="19"/>
              </w:rPr>
              <w:t>9 × 5 + 9 × 3 × 5</w:t>
            </w:r>
          </w:p>
        </w:tc>
        <w:tc>
          <w:tcPr>
            <w:tcW w:w="1247" w:type="dxa"/>
          </w:tcPr>
          <w:p w14:paraId="320F591E">
            <w:r>
              <w:rPr>
                <w:sz w:val="19"/>
              </w:rPr>
              <w:t>RQ3</w:t>
            </w:r>
          </w:p>
        </w:tc>
      </w:tr>
      <w:tr w14:paraId="3ED7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9624603">
            <w:r>
              <w:rPr>
                <w:sz w:val="19"/>
              </w:rPr>
              <w:t>E5</w:t>
            </w:r>
          </w:p>
        </w:tc>
        <w:tc>
          <w:tcPr>
            <w:tcW w:w="4706" w:type="dxa"/>
          </w:tcPr>
          <w:p w14:paraId="6E95BC36">
            <w:r>
              <w:rPr>
                <w:sz w:val="19"/>
              </w:rPr>
              <w:t>Lượng tử hóa {fp32, fp16, dyn, int8} × {giữ, hiệu chỉnh}</w:t>
            </w:r>
          </w:p>
        </w:tc>
        <w:tc>
          <w:tcPr>
            <w:tcW w:w="2438" w:type="dxa"/>
          </w:tcPr>
          <w:p w14:paraId="5E45DD42">
            <w:r>
              <w:rPr>
                <w:sz w:val="19"/>
              </w:rPr>
              <w:t>trong E1, E4</w:t>
            </w:r>
          </w:p>
        </w:tc>
        <w:tc>
          <w:tcPr>
            <w:tcW w:w="1247" w:type="dxa"/>
          </w:tcPr>
          <w:p w14:paraId="70DE369D">
            <w:r>
              <w:rPr>
                <w:sz w:val="19"/>
              </w:rPr>
              <w:t>RQ4</w:t>
            </w:r>
          </w:p>
        </w:tc>
      </w:tr>
      <w:tr w14:paraId="1AC4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40461F1">
            <w:r>
              <w:rPr>
                <w:sz w:val="19"/>
              </w:rPr>
              <w:t>E6</w:t>
            </w:r>
          </w:p>
        </w:tc>
        <w:tc>
          <w:tcPr>
            <w:tcW w:w="4706" w:type="dxa"/>
          </w:tcPr>
          <w:p w14:paraId="57650F56">
            <w:r>
              <w:rPr>
                <w:sz w:val="19"/>
              </w:rPr>
              <w:t>Đối chứng rò rỉ</w:t>
            </w:r>
          </w:p>
        </w:tc>
        <w:tc>
          <w:tcPr>
            <w:tcW w:w="2438" w:type="dxa"/>
          </w:tcPr>
          <w:p w14:paraId="78AAFEFE">
            <w:r>
              <w:rPr>
                <w:sz w:val="19"/>
              </w:rPr>
              <w:t>9 × 3</w:t>
            </w:r>
          </w:p>
        </w:tc>
        <w:tc>
          <w:tcPr>
            <w:tcW w:w="1247" w:type="dxa"/>
          </w:tcPr>
          <w:p w14:paraId="64886DC1">
            <w:r>
              <w:rPr>
                <w:sz w:val="19"/>
              </w:rPr>
              <w:t>chống rò rỉ</w:t>
            </w:r>
          </w:p>
        </w:tc>
      </w:tr>
      <w:tr w14:paraId="7B3C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598D33F">
            <w:r>
              <w:rPr>
                <w:sz w:val="19"/>
              </w:rPr>
              <w:t>E7</w:t>
            </w:r>
          </w:p>
        </w:tc>
        <w:tc>
          <w:tcPr>
            <w:tcW w:w="4706" w:type="dxa"/>
          </w:tcPr>
          <w:p w14:paraId="79FF67BE">
            <w:r>
              <w:rPr>
                <w:sz w:val="19"/>
              </w:rPr>
              <w:t>Ablation 4 quy tắc ngưỡng × ws ∈ {1, ws*, 2ws*}</w:t>
            </w:r>
          </w:p>
        </w:tc>
        <w:tc>
          <w:tcPr>
            <w:tcW w:w="2438" w:type="dxa"/>
          </w:tcPr>
          <w:p w14:paraId="422B64E6">
            <w:r>
              <w:rPr>
                <w:sz w:val="19"/>
              </w:rPr>
              <w:t>trong E1, E4</w:t>
            </w:r>
          </w:p>
        </w:tc>
        <w:tc>
          <w:tcPr>
            <w:tcW w:w="1247" w:type="dxa"/>
          </w:tcPr>
          <w:p w14:paraId="0E344F6E">
            <w:r>
              <w:rPr>
                <w:sz w:val="19"/>
              </w:rPr>
              <w:t>ablation</w:t>
            </w:r>
          </w:p>
        </w:tc>
      </w:tr>
      <w:tr w14:paraId="296C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C813970">
            <w:r>
              <w:rPr>
                <w:sz w:val="19"/>
              </w:rPr>
              <w:t>E8</w:t>
            </w:r>
          </w:p>
        </w:tc>
        <w:tc>
          <w:tcPr>
            <w:tcW w:w="4706" w:type="dxa"/>
          </w:tcPr>
          <w:p w14:paraId="72963725">
            <w:r>
              <w:rPr>
                <w:sz w:val="19"/>
              </w:rPr>
              <w:t>Edge benchmark P0/P1</w:t>
            </w:r>
          </w:p>
        </w:tc>
        <w:tc>
          <w:tcPr>
            <w:tcW w:w="2438" w:type="dxa"/>
          </w:tcPr>
          <w:p w14:paraId="543F07A0">
            <w:r>
              <w:rPr>
                <w:sz w:val="19"/>
              </w:rPr>
              <w:t>3 model × 4 kiểu × 3 profile × 5 lượt</w:t>
            </w:r>
          </w:p>
        </w:tc>
        <w:tc>
          <w:tcPr>
            <w:tcW w:w="1247" w:type="dxa"/>
          </w:tcPr>
          <w:p w14:paraId="56BE8A4C">
            <w:r>
              <w:rPr>
                <w:sz w:val="19"/>
              </w:rPr>
              <w:t>RQ5</w:t>
            </w:r>
          </w:p>
        </w:tc>
      </w:tr>
      <w:tr w14:paraId="5635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8F4A81D">
            <w:r>
              <w:rPr>
                <w:sz w:val="19"/>
              </w:rPr>
              <w:t>E9</w:t>
            </w:r>
          </w:p>
        </w:tc>
        <w:tc>
          <w:tcPr>
            <w:tcW w:w="4706" w:type="dxa"/>
          </w:tcPr>
          <w:p w14:paraId="18439D4C">
            <w:r>
              <w:rPr>
                <w:sz w:val="19"/>
              </w:rPr>
              <w:t>Robustness: evasion, nhiễu, poisoning 1%/5%</w:t>
            </w:r>
          </w:p>
        </w:tc>
        <w:tc>
          <w:tcPr>
            <w:tcW w:w="2438" w:type="dxa"/>
          </w:tcPr>
          <w:p w14:paraId="0F831501">
            <w:r>
              <w:rPr>
                <w:sz w:val="19"/>
              </w:rPr>
              <w:t>9 × 3 × 3</w:t>
            </w:r>
          </w:p>
        </w:tc>
        <w:tc>
          <w:tcPr>
            <w:tcW w:w="1247" w:type="dxa"/>
          </w:tcPr>
          <w:p w14:paraId="7DF5049E">
            <w:r>
              <w:rPr>
                <w:sz w:val="19"/>
              </w:rPr>
              <w:t>an toàn</w:t>
            </w:r>
          </w:p>
        </w:tc>
      </w:tr>
      <w:tr w14:paraId="2AE6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FBFD6FE">
            <w:r>
              <w:rPr>
                <w:sz w:val="19"/>
              </w:rPr>
              <w:t>E10</w:t>
            </w:r>
          </w:p>
        </w:tc>
        <w:tc>
          <w:tcPr>
            <w:tcW w:w="4706" w:type="dxa"/>
          </w:tcPr>
          <w:p w14:paraId="406D3678">
            <w:r>
              <w:rPr>
                <w:sz w:val="19"/>
              </w:rPr>
              <w:t>MTD: HARM rút gọn + MTD lai kích hoạt bởi AE</w:t>
            </w:r>
          </w:p>
        </w:tc>
        <w:tc>
          <w:tcPr>
            <w:tcW w:w="2438" w:type="dxa"/>
          </w:tcPr>
          <w:p w14:paraId="59704496">
            <w:r>
              <w:rPr>
                <w:sz w:val="19"/>
              </w:rPr>
              <w:t>5 seed Monte Carlo; 9 thiết bị</w:t>
            </w:r>
          </w:p>
        </w:tc>
        <w:tc>
          <w:tcPr>
            <w:tcW w:w="1247" w:type="dxa"/>
          </w:tcPr>
          <w:p w14:paraId="603404E4">
            <w:r>
              <w:rPr>
                <w:sz w:val="19"/>
              </w:rPr>
              <w:t>RQ6</w:t>
            </w:r>
          </w:p>
        </w:tc>
      </w:tr>
    </w:tbl>
    <w:p w14:paraId="223122EE"/>
    <w:p w14:paraId="7647C15F">
      <w:pPr>
        <w:jc w:val="both"/>
      </w:pPr>
      <w:r>
        <w:rPr>
          <w:b w:val="0"/>
          <w:i w:val="0"/>
        </w:rPr>
        <w:t>Nguyên tắc: mọi cấu hình được định nghĩa sẵn trong ai/configs/exp/*.yaml; mỗi lần chạy lưu config đã hợp nhất, seed, git commit, thời gian, log huấn luyện, metric (results/raw/&lt;exp&gt;/&lt;thiết bị&gt;/seed=&lt;s&gt;/); không xóa lần chạy xấu, không chọn seed đẹp; test chỉ dùng để đánh giá cuối. Thống kê: mỗi seed lấy trung bình 9 thiết bị, báo cáo mean, std và khoảng tin cậy 95% (phân phối t); so sánh cặp dùng Wilcoxon signed-rank trên 9 thiết bị (trung bình các seed), hiệu chỉnh Holm.</w:t>
      </w:r>
    </w:p>
    <w:p w14:paraId="10C5AAFC">
      <w:pPr>
        <w:pStyle w:val="2"/>
      </w:pPr>
      <w:bookmarkStart w:id="23" w:name="_Toc15965"/>
      <w:r>
        <w:t>Chương 6. Kết quả</w:t>
      </w:r>
      <w:bookmarkEnd w:id="23"/>
    </w:p>
    <w:p w14:paraId="27AF8A20">
      <w:pPr>
        <w:jc w:val="both"/>
      </w:pPr>
      <w:r>
        <w:rPr>
          <w:b w:val="0"/>
          <w:i w:val="0"/>
        </w:rPr>
        <w:t xml:space="preserve">Trừ khi ghi khác, số liệu là trung bình 9 thiết bị, mean ± std qua các seed và khoảng tin cậy 95% (KTC95), ở </w:t>
      </w:r>
      <w:r>
        <w:rPr>
          <w:b/>
          <w:i w:val="0"/>
        </w:rPr>
        <w:t>mức cửa sổ</w:t>
      </w:r>
      <w:r>
        <w:rPr>
          <w:b w:val="0"/>
          <w:i w:val="0"/>
        </w:rPr>
        <w:t xml:space="preserve"> (sau majority vote). Bảng đầy đủ: results/tables/summary_by_config.csv.</w:t>
      </w:r>
    </w:p>
    <w:p w14:paraId="03340B25">
      <w:pPr>
        <w:pStyle w:val="3"/>
      </w:pPr>
      <w:bookmarkStart w:id="24" w:name="_Toc30386"/>
      <w:r>
        <w:t>6.1 Tổng quan các cấu hình</w:t>
      </w:r>
      <w:bookmarkEnd w:id="24"/>
    </w:p>
    <w:p w14:paraId="3C62F8D9">
      <w:pPr>
        <w:jc w:val="center"/>
      </w:pPr>
      <w:r>
        <w:rPr>
          <w:i/>
          <w:sz w:val="22"/>
        </w:rPr>
        <w:t>Bảng 10. Kết quả tổng hợp theo cấu hình (mức cửa sổ)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1002"/>
        <w:gridCol w:w="1004"/>
        <w:gridCol w:w="1006"/>
        <w:gridCol w:w="1004"/>
        <w:gridCol w:w="1004"/>
        <w:gridCol w:w="1004"/>
        <w:gridCol w:w="1004"/>
        <w:gridCol w:w="1002"/>
      </w:tblGrid>
      <w:tr w14:paraId="7B1FC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2F3"/>
          </w:tcPr>
          <w:p w14:paraId="4605C063">
            <w:r>
              <w:rPr>
                <w:b/>
                <w:sz w:val="17"/>
              </w:rPr>
              <w:t>Cấu hình</w:t>
            </w:r>
          </w:p>
        </w:tc>
        <w:tc>
          <w:tcPr>
            <w:tcW w:w="1008" w:type="dxa"/>
            <w:shd w:val="clear" w:color="auto" w:fill="D9E2F3"/>
          </w:tcPr>
          <w:p w14:paraId="3F03635C">
            <w:r>
              <w:rPr>
                <w:b/>
                <w:sz w:val="17"/>
              </w:rPr>
              <w:t>Seed</w:t>
            </w:r>
          </w:p>
        </w:tc>
        <w:tc>
          <w:tcPr>
            <w:tcW w:w="1008" w:type="dxa"/>
            <w:shd w:val="clear" w:color="auto" w:fill="D9E2F3"/>
          </w:tcPr>
          <w:p w14:paraId="3D430A1E">
            <w:r>
              <w:rPr>
                <w:b/>
                <w:sz w:val="17"/>
              </w:rPr>
              <w:t>Tham số</w:t>
            </w:r>
          </w:p>
        </w:tc>
        <w:tc>
          <w:tcPr>
            <w:tcW w:w="1008" w:type="dxa"/>
            <w:shd w:val="clear" w:color="auto" w:fill="D9E2F3"/>
          </w:tcPr>
          <w:p w14:paraId="3CAC7846">
            <w:r>
              <w:rPr>
                <w:b/>
                <w:sz w:val="17"/>
              </w:rPr>
              <w:t>macro-F1 (KTC95)</w:t>
            </w:r>
          </w:p>
        </w:tc>
        <w:tc>
          <w:tcPr>
            <w:tcW w:w="1008" w:type="dxa"/>
            <w:shd w:val="clear" w:color="auto" w:fill="D9E2F3"/>
          </w:tcPr>
          <w:p w14:paraId="6AFD7B8E">
            <w:r>
              <w:rPr>
                <w:b/>
                <w:sz w:val="17"/>
              </w:rPr>
              <w:t>TPR</w:t>
            </w:r>
          </w:p>
        </w:tc>
        <w:tc>
          <w:tcPr>
            <w:tcW w:w="1008" w:type="dxa"/>
            <w:shd w:val="clear" w:color="auto" w:fill="D9E2F3"/>
          </w:tcPr>
          <w:p w14:paraId="13D18DA0">
            <w:r>
              <w:rPr>
                <w:b/>
                <w:sz w:val="17"/>
              </w:rPr>
              <w:t>FPR</w:t>
            </w:r>
          </w:p>
        </w:tc>
        <w:tc>
          <w:tcPr>
            <w:tcW w:w="1008" w:type="dxa"/>
            <w:shd w:val="clear" w:color="auto" w:fill="D9E2F3"/>
          </w:tcPr>
          <w:p w14:paraId="2D5F736B">
            <w:r>
              <w:rPr>
                <w:b/>
                <w:sz w:val="17"/>
              </w:rPr>
              <w:t>F1 cân bằng</w:t>
            </w:r>
          </w:p>
        </w:tc>
        <w:tc>
          <w:tcPr>
            <w:tcW w:w="1008" w:type="dxa"/>
            <w:shd w:val="clear" w:color="auto" w:fill="D9E2F3"/>
          </w:tcPr>
          <w:p w14:paraId="2511068A">
            <w:r>
              <w:rPr>
                <w:b/>
                <w:sz w:val="17"/>
              </w:rPr>
              <w:t>ROC-AUC</w:t>
            </w:r>
          </w:p>
        </w:tc>
        <w:tc>
          <w:tcPr>
            <w:tcW w:w="1008" w:type="dxa"/>
            <w:shd w:val="clear" w:color="auto" w:fill="D9E2F3"/>
          </w:tcPr>
          <w:p w14:paraId="2EAFCCC0">
            <w:r>
              <w:rPr>
                <w:b/>
                <w:sz w:val="17"/>
              </w:rPr>
              <w:t>ws* TB</w:t>
            </w:r>
          </w:p>
        </w:tc>
      </w:tr>
      <w:tr w14:paraId="56D3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2F5F4ED">
            <w:r>
              <w:rPr>
                <w:sz w:val="17"/>
              </w:rPr>
              <w:t>B0 (Meidan AE)</w:t>
            </w:r>
          </w:p>
        </w:tc>
        <w:tc>
          <w:tcPr>
            <w:tcW w:w="1008" w:type="dxa"/>
          </w:tcPr>
          <w:p w14:paraId="4941A249">
            <w:pPr>
              <w:jc w:val="right"/>
            </w:pPr>
            <w:r>
              <w:rPr>
                <w:sz w:val="17"/>
              </w:rPr>
              <w:t>5</w:t>
            </w:r>
          </w:p>
        </w:tc>
        <w:tc>
          <w:tcPr>
            <w:tcW w:w="1008" w:type="dxa"/>
          </w:tcPr>
          <w:p w14:paraId="13433219">
            <w:r>
              <w:rPr>
                <w:sz w:val="17"/>
              </w:rPr>
              <w:t>36,876</w:t>
            </w:r>
          </w:p>
        </w:tc>
        <w:tc>
          <w:tcPr>
            <w:tcW w:w="1008" w:type="dxa"/>
          </w:tcPr>
          <w:p w14:paraId="24E69669">
            <w:r>
              <w:rPr>
                <w:sz w:val="17"/>
              </w:rPr>
              <w:t>0.706 ± 0.066</w:t>
            </w:r>
          </w:p>
        </w:tc>
        <w:tc>
          <w:tcPr>
            <w:tcW w:w="1008" w:type="dxa"/>
          </w:tcPr>
          <w:p w14:paraId="2EBD4AE8">
            <w:pPr>
              <w:jc w:val="right"/>
            </w:pPr>
            <w:r>
              <w:rPr>
                <w:sz w:val="17"/>
              </w:rPr>
              <w:t>0.8222</w:t>
            </w:r>
          </w:p>
        </w:tc>
        <w:tc>
          <w:tcPr>
            <w:tcW w:w="1008" w:type="dxa"/>
          </w:tcPr>
          <w:p w14:paraId="0BA42B00">
            <w:pPr>
              <w:jc w:val="right"/>
            </w:pPr>
            <w:r>
              <w:rPr>
                <w:sz w:val="17"/>
              </w:rPr>
              <w:t>0.0025</w:t>
            </w:r>
          </w:p>
        </w:tc>
        <w:tc>
          <w:tcPr>
            <w:tcW w:w="1008" w:type="dxa"/>
          </w:tcPr>
          <w:p w14:paraId="417926AC">
            <w:pPr>
              <w:jc w:val="right"/>
            </w:pPr>
            <w:r>
              <w:rPr>
                <w:sz w:val="17"/>
              </w:rPr>
              <w:t>0.8841</w:t>
            </w:r>
          </w:p>
        </w:tc>
        <w:tc>
          <w:tcPr>
            <w:tcW w:w="1008" w:type="dxa"/>
          </w:tcPr>
          <w:p w14:paraId="3B9FEAE3">
            <w:pPr>
              <w:jc w:val="right"/>
            </w:pPr>
            <w:r>
              <w:rPr>
                <w:sz w:val="17"/>
              </w:rPr>
              <w:t>0.9928</w:t>
            </w:r>
          </w:p>
        </w:tc>
        <w:tc>
          <w:tcPr>
            <w:tcW w:w="1008" w:type="dxa"/>
          </w:tcPr>
          <w:p w14:paraId="2F36A8BF">
            <w:pPr>
              <w:jc w:val="right"/>
            </w:pPr>
            <w:r>
              <w:rPr>
                <w:sz w:val="17"/>
              </w:rPr>
              <w:t>152</w:t>
            </w:r>
          </w:p>
        </w:tc>
      </w:tr>
      <w:tr w14:paraId="42F9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FA68FD7">
            <w:r>
              <w:rPr>
                <w:sz w:val="17"/>
              </w:rPr>
              <w:t>B1 global</w:t>
            </w:r>
          </w:p>
        </w:tc>
        <w:tc>
          <w:tcPr>
            <w:tcW w:w="1008" w:type="dxa"/>
          </w:tcPr>
          <w:p w14:paraId="405AF59D">
            <w:pPr>
              <w:jc w:val="right"/>
            </w:pPr>
            <w:r>
              <w:rPr>
                <w:sz w:val="17"/>
              </w:rPr>
              <w:t>5</w:t>
            </w:r>
          </w:p>
        </w:tc>
        <w:tc>
          <w:tcPr>
            <w:tcW w:w="1008" w:type="dxa"/>
          </w:tcPr>
          <w:p w14:paraId="55E1D71B">
            <w:r>
              <w:rPr>
                <w:sz w:val="17"/>
              </w:rPr>
              <w:t>36,876</w:t>
            </w:r>
          </w:p>
        </w:tc>
        <w:tc>
          <w:tcPr>
            <w:tcW w:w="1008" w:type="dxa"/>
          </w:tcPr>
          <w:p w14:paraId="75BD839F">
            <w:r>
              <w:rPr>
                <w:sz w:val="17"/>
              </w:rPr>
              <w:t>0.684 ± 0.358</w:t>
            </w:r>
          </w:p>
        </w:tc>
        <w:tc>
          <w:tcPr>
            <w:tcW w:w="1008" w:type="dxa"/>
          </w:tcPr>
          <w:p w14:paraId="33D89CF6">
            <w:pPr>
              <w:jc w:val="right"/>
            </w:pPr>
            <w:r>
              <w:rPr>
                <w:sz w:val="17"/>
              </w:rPr>
              <w:t>0.8094</w:t>
            </w:r>
          </w:p>
        </w:tc>
        <w:tc>
          <w:tcPr>
            <w:tcW w:w="1008" w:type="dxa"/>
          </w:tcPr>
          <w:p w14:paraId="73687D12">
            <w:pPr>
              <w:jc w:val="right"/>
            </w:pPr>
            <w:r>
              <w:rPr>
                <w:sz w:val="17"/>
              </w:rPr>
              <w:t>0.0000</w:t>
            </w:r>
          </w:p>
        </w:tc>
        <w:tc>
          <w:tcPr>
            <w:tcW w:w="1008" w:type="dxa"/>
          </w:tcPr>
          <w:p w14:paraId="6AFC5760">
            <w:pPr>
              <w:jc w:val="right"/>
            </w:pPr>
            <w:r>
              <w:rPr>
                <w:sz w:val="17"/>
              </w:rPr>
              <w:t>0.8782</w:t>
            </w:r>
          </w:p>
        </w:tc>
        <w:tc>
          <w:tcPr>
            <w:tcW w:w="1008" w:type="dxa"/>
          </w:tcPr>
          <w:p w14:paraId="00F2AA13">
            <w:pPr>
              <w:jc w:val="right"/>
            </w:pPr>
            <w:r>
              <w:rPr>
                <w:sz w:val="17"/>
              </w:rPr>
              <w:t>0.9939</w:t>
            </w:r>
          </w:p>
        </w:tc>
        <w:tc>
          <w:tcPr>
            <w:tcW w:w="1008" w:type="dxa"/>
          </w:tcPr>
          <w:p w14:paraId="3E1E674E">
            <w:pPr>
              <w:jc w:val="right"/>
            </w:pPr>
            <w:r>
              <w:rPr>
                <w:sz w:val="17"/>
              </w:rPr>
              <w:t>333</w:t>
            </w:r>
          </w:p>
        </w:tc>
      </w:tr>
      <w:tr w14:paraId="4E49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FFC8645">
            <w:r>
              <w:rPr>
                <w:sz w:val="17"/>
              </w:rPr>
              <w:t>B1 chung+pdnorm</w:t>
            </w:r>
          </w:p>
        </w:tc>
        <w:tc>
          <w:tcPr>
            <w:tcW w:w="1008" w:type="dxa"/>
          </w:tcPr>
          <w:p w14:paraId="4ED7709D">
            <w:pPr>
              <w:jc w:val="right"/>
            </w:pPr>
            <w:r>
              <w:rPr>
                <w:sz w:val="17"/>
              </w:rPr>
              <w:t>5</w:t>
            </w:r>
          </w:p>
        </w:tc>
        <w:tc>
          <w:tcPr>
            <w:tcW w:w="1008" w:type="dxa"/>
          </w:tcPr>
          <w:p w14:paraId="1CBEA671">
            <w:r>
              <w:rPr>
                <w:sz w:val="17"/>
              </w:rPr>
              <w:t>36,876</w:t>
            </w:r>
          </w:p>
        </w:tc>
        <w:tc>
          <w:tcPr>
            <w:tcW w:w="1008" w:type="dxa"/>
          </w:tcPr>
          <w:p w14:paraId="4EBA085D">
            <w:r>
              <w:rPr>
                <w:sz w:val="17"/>
              </w:rPr>
              <w:t>0.775 ± 0.039</w:t>
            </w:r>
          </w:p>
        </w:tc>
        <w:tc>
          <w:tcPr>
            <w:tcW w:w="1008" w:type="dxa"/>
          </w:tcPr>
          <w:p w14:paraId="15ED9985">
            <w:pPr>
              <w:jc w:val="right"/>
            </w:pPr>
            <w:r>
              <w:rPr>
                <w:sz w:val="17"/>
              </w:rPr>
              <w:t>0.8632</w:t>
            </w:r>
          </w:p>
        </w:tc>
        <w:tc>
          <w:tcPr>
            <w:tcW w:w="1008" w:type="dxa"/>
          </w:tcPr>
          <w:p w14:paraId="75846163">
            <w:pPr>
              <w:jc w:val="right"/>
            </w:pPr>
            <w:r>
              <w:rPr>
                <w:sz w:val="17"/>
              </w:rPr>
              <w:t>0.0022</w:t>
            </w:r>
          </w:p>
        </w:tc>
        <w:tc>
          <w:tcPr>
            <w:tcW w:w="1008" w:type="dxa"/>
          </w:tcPr>
          <w:p w14:paraId="735BD085">
            <w:pPr>
              <w:jc w:val="right"/>
            </w:pPr>
            <w:r>
              <w:rPr>
                <w:sz w:val="17"/>
              </w:rPr>
              <w:t>0.9098</w:t>
            </w:r>
          </w:p>
        </w:tc>
        <w:tc>
          <w:tcPr>
            <w:tcW w:w="1008" w:type="dxa"/>
          </w:tcPr>
          <w:p w14:paraId="571C2EA6">
            <w:pPr>
              <w:jc w:val="right"/>
            </w:pPr>
            <w:r>
              <w:rPr>
                <w:sz w:val="17"/>
              </w:rPr>
              <w:t>0.9951</w:t>
            </w:r>
          </w:p>
        </w:tc>
        <w:tc>
          <w:tcPr>
            <w:tcW w:w="1008" w:type="dxa"/>
          </w:tcPr>
          <w:p w14:paraId="61955478">
            <w:pPr>
              <w:jc w:val="right"/>
            </w:pPr>
            <w:r>
              <w:rPr>
                <w:sz w:val="17"/>
              </w:rPr>
              <w:t>146</w:t>
            </w:r>
          </w:p>
        </w:tc>
      </w:tr>
      <w:tr w14:paraId="62CB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A86630C">
            <w:r>
              <w:rPr>
                <w:sz w:val="17"/>
              </w:rPr>
              <w:t>B2 IsolationForest</w:t>
            </w:r>
          </w:p>
        </w:tc>
        <w:tc>
          <w:tcPr>
            <w:tcW w:w="1008" w:type="dxa"/>
          </w:tcPr>
          <w:p w14:paraId="12DF9A18">
            <w:pPr>
              <w:jc w:val="right"/>
            </w:pPr>
            <w:r>
              <w:rPr>
                <w:sz w:val="17"/>
              </w:rPr>
              <w:t>5</w:t>
            </w:r>
          </w:p>
        </w:tc>
        <w:tc>
          <w:tcPr>
            <w:tcW w:w="1008" w:type="dxa"/>
          </w:tcPr>
          <w:p w14:paraId="28729FC6">
            <w:r>
              <w:rPr>
                <w:sz w:val="17"/>
              </w:rPr>
              <w:t>–</w:t>
            </w:r>
          </w:p>
        </w:tc>
        <w:tc>
          <w:tcPr>
            <w:tcW w:w="1008" w:type="dxa"/>
          </w:tcPr>
          <w:p w14:paraId="612754B6">
            <w:r>
              <w:rPr>
                <w:sz w:val="17"/>
              </w:rPr>
              <w:t>0.886 ± 0.014</w:t>
            </w:r>
          </w:p>
        </w:tc>
        <w:tc>
          <w:tcPr>
            <w:tcW w:w="1008" w:type="dxa"/>
          </w:tcPr>
          <w:p w14:paraId="44821473">
            <w:pPr>
              <w:jc w:val="right"/>
            </w:pPr>
            <w:r>
              <w:rPr>
                <w:sz w:val="17"/>
              </w:rPr>
              <w:t>0.9282</w:t>
            </w:r>
          </w:p>
        </w:tc>
        <w:tc>
          <w:tcPr>
            <w:tcW w:w="1008" w:type="dxa"/>
          </w:tcPr>
          <w:p w14:paraId="32410B43">
            <w:pPr>
              <w:jc w:val="right"/>
            </w:pPr>
            <w:r>
              <w:rPr>
                <w:sz w:val="17"/>
              </w:rPr>
              <w:t>0.0025</w:t>
            </w:r>
          </w:p>
        </w:tc>
        <w:tc>
          <w:tcPr>
            <w:tcW w:w="1008" w:type="dxa"/>
          </w:tcPr>
          <w:p w14:paraId="50E26DFB">
            <w:pPr>
              <w:jc w:val="right"/>
            </w:pPr>
            <w:r>
              <w:rPr>
                <w:sz w:val="17"/>
              </w:rPr>
              <w:t>0.9550</w:t>
            </w:r>
          </w:p>
        </w:tc>
        <w:tc>
          <w:tcPr>
            <w:tcW w:w="1008" w:type="dxa"/>
          </w:tcPr>
          <w:p w14:paraId="48E4F8E8">
            <w:pPr>
              <w:jc w:val="right"/>
            </w:pPr>
            <w:r>
              <w:rPr>
                <w:sz w:val="17"/>
              </w:rPr>
              <w:t>0.9525</w:t>
            </w:r>
          </w:p>
        </w:tc>
        <w:tc>
          <w:tcPr>
            <w:tcW w:w="1008" w:type="dxa"/>
          </w:tcPr>
          <w:p w14:paraId="3E71686A">
            <w:pPr>
              <w:jc w:val="right"/>
            </w:pPr>
            <w:r>
              <w:rPr>
                <w:sz w:val="17"/>
              </w:rPr>
              <w:t>286</w:t>
            </w:r>
          </w:p>
        </w:tc>
      </w:tr>
      <w:tr w14:paraId="651E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0CEEF0B">
            <w:r>
              <w:rPr>
                <w:sz w:val="17"/>
              </w:rPr>
              <w:t>V1 AE nhẹ</w:t>
            </w:r>
          </w:p>
        </w:tc>
        <w:tc>
          <w:tcPr>
            <w:tcW w:w="1008" w:type="dxa"/>
          </w:tcPr>
          <w:p w14:paraId="4D98BC50">
            <w:pPr>
              <w:jc w:val="right"/>
            </w:pPr>
            <w:r>
              <w:rPr>
                <w:sz w:val="17"/>
              </w:rPr>
              <w:t>5</w:t>
            </w:r>
          </w:p>
        </w:tc>
        <w:tc>
          <w:tcPr>
            <w:tcW w:w="1008" w:type="dxa"/>
          </w:tcPr>
          <w:p w14:paraId="26569058">
            <w:r>
              <w:rPr>
                <w:sz w:val="17"/>
              </w:rPr>
              <w:t>8,059</w:t>
            </w:r>
          </w:p>
        </w:tc>
        <w:tc>
          <w:tcPr>
            <w:tcW w:w="1008" w:type="dxa"/>
          </w:tcPr>
          <w:p w14:paraId="21E4023A">
            <w:r>
              <w:rPr>
                <w:sz w:val="17"/>
              </w:rPr>
              <w:t>0.689 ± 0.056</w:t>
            </w:r>
          </w:p>
        </w:tc>
        <w:tc>
          <w:tcPr>
            <w:tcW w:w="1008" w:type="dxa"/>
          </w:tcPr>
          <w:p w14:paraId="73265D9A">
            <w:pPr>
              <w:jc w:val="right"/>
            </w:pPr>
            <w:r>
              <w:rPr>
                <w:sz w:val="17"/>
              </w:rPr>
              <w:t>0.8115</w:t>
            </w:r>
          </w:p>
        </w:tc>
        <w:tc>
          <w:tcPr>
            <w:tcW w:w="1008" w:type="dxa"/>
          </w:tcPr>
          <w:p w14:paraId="3C10120B">
            <w:pPr>
              <w:jc w:val="right"/>
            </w:pPr>
            <w:r>
              <w:rPr>
                <w:sz w:val="17"/>
              </w:rPr>
              <w:t>0.0027</w:t>
            </w:r>
          </w:p>
        </w:tc>
        <w:tc>
          <w:tcPr>
            <w:tcW w:w="1008" w:type="dxa"/>
          </w:tcPr>
          <w:p w14:paraId="1E424EF4">
            <w:pPr>
              <w:jc w:val="right"/>
            </w:pPr>
            <w:r>
              <w:rPr>
                <w:sz w:val="17"/>
              </w:rPr>
              <w:t>0.8779</w:t>
            </w:r>
          </w:p>
        </w:tc>
        <w:tc>
          <w:tcPr>
            <w:tcW w:w="1008" w:type="dxa"/>
          </w:tcPr>
          <w:p w14:paraId="36D14B55">
            <w:pPr>
              <w:jc w:val="right"/>
            </w:pPr>
            <w:r>
              <w:rPr>
                <w:sz w:val="17"/>
              </w:rPr>
              <w:t>0.9900</w:t>
            </w:r>
          </w:p>
        </w:tc>
        <w:tc>
          <w:tcPr>
            <w:tcW w:w="1008" w:type="dxa"/>
          </w:tcPr>
          <w:p w14:paraId="195540A9">
            <w:pPr>
              <w:jc w:val="right"/>
            </w:pPr>
            <w:r>
              <w:rPr>
                <w:sz w:val="17"/>
              </w:rPr>
              <w:t>153</w:t>
            </w:r>
          </w:p>
        </w:tc>
      </w:tr>
      <w:tr w14:paraId="3850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3D437C5">
            <w:r>
              <w:rPr>
                <w:sz w:val="17"/>
              </w:rPr>
              <w:t>V2 cửa sổ L5</w:t>
            </w:r>
          </w:p>
        </w:tc>
        <w:tc>
          <w:tcPr>
            <w:tcW w:w="1008" w:type="dxa"/>
          </w:tcPr>
          <w:p w14:paraId="6B49CEDB">
            <w:pPr>
              <w:jc w:val="right"/>
            </w:pPr>
            <w:r>
              <w:rPr>
                <w:sz w:val="17"/>
              </w:rPr>
              <w:t>3</w:t>
            </w:r>
          </w:p>
        </w:tc>
        <w:tc>
          <w:tcPr>
            <w:tcW w:w="1008" w:type="dxa"/>
          </w:tcPr>
          <w:p w14:paraId="581E6E47">
            <w:r>
              <w:rPr>
                <w:sz w:val="17"/>
              </w:rPr>
              <w:t>699</w:t>
            </w:r>
          </w:p>
        </w:tc>
        <w:tc>
          <w:tcPr>
            <w:tcW w:w="1008" w:type="dxa"/>
          </w:tcPr>
          <w:p w14:paraId="62676059">
            <w:r>
              <w:rPr>
                <w:sz w:val="17"/>
              </w:rPr>
              <w:t>0.652 ± 0.166</w:t>
            </w:r>
          </w:p>
        </w:tc>
        <w:tc>
          <w:tcPr>
            <w:tcW w:w="1008" w:type="dxa"/>
          </w:tcPr>
          <w:p w14:paraId="62B32F5A">
            <w:pPr>
              <w:jc w:val="right"/>
            </w:pPr>
            <w:r>
              <w:rPr>
                <w:sz w:val="17"/>
              </w:rPr>
              <w:t>0.7758</w:t>
            </w:r>
          </w:p>
        </w:tc>
        <w:tc>
          <w:tcPr>
            <w:tcW w:w="1008" w:type="dxa"/>
          </w:tcPr>
          <w:p w14:paraId="073B2A7C">
            <w:pPr>
              <w:jc w:val="right"/>
            </w:pPr>
            <w:r>
              <w:rPr>
                <w:sz w:val="17"/>
              </w:rPr>
              <w:t>0.0006</w:t>
            </w:r>
          </w:p>
        </w:tc>
        <w:tc>
          <w:tcPr>
            <w:tcW w:w="1008" w:type="dxa"/>
          </w:tcPr>
          <w:p w14:paraId="6735925E">
            <w:pPr>
              <w:jc w:val="right"/>
            </w:pPr>
            <w:r>
              <w:rPr>
                <w:sz w:val="17"/>
              </w:rPr>
              <w:t>0.8561</w:t>
            </w:r>
          </w:p>
        </w:tc>
        <w:tc>
          <w:tcPr>
            <w:tcW w:w="1008" w:type="dxa"/>
          </w:tcPr>
          <w:p w14:paraId="0D43C73F">
            <w:pPr>
              <w:jc w:val="right"/>
            </w:pPr>
            <w:r>
              <w:rPr>
                <w:sz w:val="17"/>
              </w:rPr>
              <w:t>0.9888</w:t>
            </w:r>
          </w:p>
        </w:tc>
        <w:tc>
          <w:tcPr>
            <w:tcW w:w="1008" w:type="dxa"/>
          </w:tcPr>
          <w:p w14:paraId="771F97E3">
            <w:pPr>
              <w:jc w:val="right"/>
            </w:pPr>
            <w:r>
              <w:rPr>
                <w:sz w:val="17"/>
              </w:rPr>
              <w:t>71</w:t>
            </w:r>
          </w:p>
        </w:tc>
      </w:tr>
      <w:tr w14:paraId="7D09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D36009F">
            <w:r>
              <w:rPr>
                <w:sz w:val="17"/>
              </w:rPr>
              <w:t>V2 cửa sổ L3</w:t>
            </w:r>
          </w:p>
        </w:tc>
        <w:tc>
          <w:tcPr>
            <w:tcW w:w="1008" w:type="dxa"/>
          </w:tcPr>
          <w:p w14:paraId="1C47A409">
            <w:pPr>
              <w:jc w:val="right"/>
            </w:pPr>
            <w:r>
              <w:rPr>
                <w:sz w:val="17"/>
              </w:rPr>
              <w:t>3</w:t>
            </w:r>
          </w:p>
        </w:tc>
        <w:tc>
          <w:tcPr>
            <w:tcW w:w="1008" w:type="dxa"/>
          </w:tcPr>
          <w:p w14:paraId="45B8F3F6">
            <w:r>
              <w:rPr>
                <w:sz w:val="17"/>
              </w:rPr>
              <w:t>699</w:t>
            </w:r>
          </w:p>
        </w:tc>
        <w:tc>
          <w:tcPr>
            <w:tcW w:w="1008" w:type="dxa"/>
          </w:tcPr>
          <w:p w14:paraId="1AE080CD">
            <w:r>
              <w:rPr>
                <w:sz w:val="17"/>
              </w:rPr>
              <w:t>0.665 ± 0.161</w:t>
            </w:r>
          </w:p>
        </w:tc>
        <w:tc>
          <w:tcPr>
            <w:tcW w:w="1008" w:type="dxa"/>
          </w:tcPr>
          <w:p w14:paraId="72EC437F">
            <w:pPr>
              <w:jc w:val="right"/>
            </w:pPr>
            <w:r>
              <w:rPr>
                <w:sz w:val="17"/>
              </w:rPr>
              <w:t>0.8094</w:t>
            </w:r>
          </w:p>
        </w:tc>
        <w:tc>
          <w:tcPr>
            <w:tcW w:w="1008" w:type="dxa"/>
          </w:tcPr>
          <w:p w14:paraId="113D7E86">
            <w:pPr>
              <w:jc w:val="right"/>
            </w:pPr>
            <w:r>
              <w:rPr>
                <w:sz w:val="17"/>
              </w:rPr>
              <w:t>0.0011</w:t>
            </w:r>
          </w:p>
        </w:tc>
        <w:tc>
          <w:tcPr>
            <w:tcW w:w="1008" w:type="dxa"/>
          </w:tcPr>
          <w:p w14:paraId="50463D08">
            <w:pPr>
              <w:jc w:val="right"/>
            </w:pPr>
            <w:r>
              <w:rPr>
                <w:sz w:val="17"/>
              </w:rPr>
              <w:t>0.8832</w:t>
            </w:r>
          </w:p>
        </w:tc>
        <w:tc>
          <w:tcPr>
            <w:tcW w:w="1008" w:type="dxa"/>
          </w:tcPr>
          <w:p w14:paraId="01E24EC4">
            <w:pPr>
              <w:jc w:val="right"/>
            </w:pPr>
            <w:r>
              <w:rPr>
                <w:sz w:val="17"/>
              </w:rPr>
              <w:t>0.9872</w:t>
            </w:r>
          </w:p>
        </w:tc>
        <w:tc>
          <w:tcPr>
            <w:tcW w:w="1008" w:type="dxa"/>
          </w:tcPr>
          <w:p w14:paraId="299AE7CE">
            <w:pPr>
              <w:jc w:val="right"/>
            </w:pPr>
            <w:r>
              <w:rPr>
                <w:sz w:val="17"/>
              </w:rPr>
              <w:t>58</w:t>
            </w:r>
          </w:p>
        </w:tc>
      </w:tr>
      <w:tr w14:paraId="34EA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E5483D7">
            <w:r>
              <w:rPr>
                <w:sz w:val="17"/>
              </w:rPr>
              <w:t>V2 cửa sổ L1</w:t>
            </w:r>
          </w:p>
        </w:tc>
        <w:tc>
          <w:tcPr>
            <w:tcW w:w="1008" w:type="dxa"/>
          </w:tcPr>
          <w:p w14:paraId="0166E70B">
            <w:pPr>
              <w:jc w:val="right"/>
            </w:pPr>
            <w:r>
              <w:rPr>
                <w:sz w:val="17"/>
              </w:rPr>
              <w:t>3</w:t>
            </w:r>
          </w:p>
        </w:tc>
        <w:tc>
          <w:tcPr>
            <w:tcW w:w="1008" w:type="dxa"/>
          </w:tcPr>
          <w:p w14:paraId="1D4A7B75">
            <w:r>
              <w:rPr>
                <w:sz w:val="17"/>
              </w:rPr>
              <w:t>699</w:t>
            </w:r>
          </w:p>
        </w:tc>
        <w:tc>
          <w:tcPr>
            <w:tcW w:w="1008" w:type="dxa"/>
          </w:tcPr>
          <w:p w14:paraId="0F0BB6DC">
            <w:r>
              <w:rPr>
                <w:sz w:val="17"/>
              </w:rPr>
              <w:t>0.681 ± 0.079</w:t>
            </w:r>
          </w:p>
        </w:tc>
        <w:tc>
          <w:tcPr>
            <w:tcW w:w="1008" w:type="dxa"/>
          </w:tcPr>
          <w:p w14:paraId="46404D47">
            <w:pPr>
              <w:jc w:val="right"/>
            </w:pPr>
            <w:r>
              <w:rPr>
                <w:sz w:val="17"/>
              </w:rPr>
              <w:t>0.8076</w:t>
            </w:r>
          </w:p>
        </w:tc>
        <w:tc>
          <w:tcPr>
            <w:tcW w:w="1008" w:type="dxa"/>
          </w:tcPr>
          <w:p w14:paraId="734D29E2">
            <w:pPr>
              <w:jc w:val="right"/>
            </w:pPr>
            <w:r>
              <w:rPr>
                <w:sz w:val="17"/>
              </w:rPr>
              <w:t>0.0012</w:t>
            </w:r>
          </w:p>
        </w:tc>
        <w:tc>
          <w:tcPr>
            <w:tcW w:w="1008" w:type="dxa"/>
          </w:tcPr>
          <w:p w14:paraId="781D988B">
            <w:pPr>
              <w:jc w:val="right"/>
            </w:pPr>
            <w:r>
              <w:rPr>
                <w:sz w:val="17"/>
              </w:rPr>
              <w:t>0.8787</w:t>
            </w:r>
          </w:p>
        </w:tc>
        <w:tc>
          <w:tcPr>
            <w:tcW w:w="1008" w:type="dxa"/>
          </w:tcPr>
          <w:p w14:paraId="1926313B">
            <w:pPr>
              <w:jc w:val="right"/>
            </w:pPr>
            <w:r>
              <w:rPr>
                <w:sz w:val="17"/>
              </w:rPr>
              <w:t>0.9886</w:t>
            </w:r>
          </w:p>
        </w:tc>
        <w:tc>
          <w:tcPr>
            <w:tcW w:w="1008" w:type="dxa"/>
          </w:tcPr>
          <w:p w14:paraId="46F0BA91">
            <w:pPr>
              <w:jc w:val="right"/>
            </w:pPr>
            <w:r>
              <w:rPr>
                <w:sz w:val="17"/>
              </w:rPr>
              <w:t>58</w:t>
            </w:r>
          </w:p>
        </w:tc>
      </w:tr>
      <w:tr w14:paraId="62D8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7050B79">
            <w:r>
              <w:rPr>
                <w:sz w:val="17"/>
              </w:rPr>
              <w:t>V2 cửa sổ L01</w:t>
            </w:r>
          </w:p>
        </w:tc>
        <w:tc>
          <w:tcPr>
            <w:tcW w:w="1008" w:type="dxa"/>
          </w:tcPr>
          <w:p w14:paraId="1D36AA3A">
            <w:pPr>
              <w:jc w:val="right"/>
            </w:pPr>
            <w:r>
              <w:rPr>
                <w:sz w:val="17"/>
              </w:rPr>
              <w:t>3</w:t>
            </w:r>
          </w:p>
        </w:tc>
        <w:tc>
          <w:tcPr>
            <w:tcW w:w="1008" w:type="dxa"/>
          </w:tcPr>
          <w:p w14:paraId="3F74AF6E">
            <w:r>
              <w:rPr>
                <w:sz w:val="17"/>
              </w:rPr>
              <w:t>699</w:t>
            </w:r>
          </w:p>
        </w:tc>
        <w:tc>
          <w:tcPr>
            <w:tcW w:w="1008" w:type="dxa"/>
          </w:tcPr>
          <w:p w14:paraId="2FD7A29F">
            <w:r>
              <w:rPr>
                <w:sz w:val="17"/>
              </w:rPr>
              <w:t>0.685 ± 0.215</w:t>
            </w:r>
          </w:p>
        </w:tc>
        <w:tc>
          <w:tcPr>
            <w:tcW w:w="1008" w:type="dxa"/>
          </w:tcPr>
          <w:p w14:paraId="39A808EE">
            <w:pPr>
              <w:jc w:val="right"/>
            </w:pPr>
            <w:r>
              <w:rPr>
                <w:sz w:val="17"/>
              </w:rPr>
              <w:t>0.7998</w:t>
            </w:r>
          </w:p>
        </w:tc>
        <w:tc>
          <w:tcPr>
            <w:tcW w:w="1008" w:type="dxa"/>
          </w:tcPr>
          <w:p w14:paraId="22A60E74">
            <w:pPr>
              <w:jc w:val="right"/>
            </w:pPr>
            <w:r>
              <w:rPr>
                <w:sz w:val="17"/>
              </w:rPr>
              <w:t>0.0017</w:t>
            </w:r>
          </w:p>
        </w:tc>
        <w:tc>
          <w:tcPr>
            <w:tcW w:w="1008" w:type="dxa"/>
          </w:tcPr>
          <w:p w14:paraId="1C4337B0">
            <w:pPr>
              <w:jc w:val="right"/>
            </w:pPr>
            <w:r>
              <w:rPr>
                <w:sz w:val="17"/>
              </w:rPr>
              <w:t>0.8701</w:t>
            </w:r>
          </w:p>
        </w:tc>
        <w:tc>
          <w:tcPr>
            <w:tcW w:w="1008" w:type="dxa"/>
          </w:tcPr>
          <w:p w14:paraId="391F527B">
            <w:pPr>
              <w:jc w:val="right"/>
            </w:pPr>
            <w:r>
              <w:rPr>
                <w:sz w:val="17"/>
              </w:rPr>
              <w:t>0.9931</w:t>
            </w:r>
          </w:p>
        </w:tc>
        <w:tc>
          <w:tcPr>
            <w:tcW w:w="1008" w:type="dxa"/>
          </w:tcPr>
          <w:p w14:paraId="29BAF2B0">
            <w:pPr>
              <w:jc w:val="right"/>
            </w:pPr>
            <w:r>
              <w:rPr>
                <w:sz w:val="17"/>
              </w:rPr>
              <w:t>93</w:t>
            </w:r>
          </w:p>
        </w:tc>
      </w:tr>
      <w:tr w14:paraId="6E01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13FB14E">
            <w:r>
              <w:rPr>
                <w:sz w:val="17"/>
              </w:rPr>
              <w:t>V2 cửa sổ L001</w:t>
            </w:r>
          </w:p>
        </w:tc>
        <w:tc>
          <w:tcPr>
            <w:tcW w:w="1008" w:type="dxa"/>
          </w:tcPr>
          <w:p w14:paraId="7F819A84">
            <w:pPr>
              <w:jc w:val="right"/>
            </w:pPr>
            <w:r>
              <w:rPr>
                <w:sz w:val="17"/>
              </w:rPr>
              <w:t>3</w:t>
            </w:r>
          </w:p>
        </w:tc>
        <w:tc>
          <w:tcPr>
            <w:tcW w:w="1008" w:type="dxa"/>
          </w:tcPr>
          <w:p w14:paraId="383EFA20">
            <w:r>
              <w:rPr>
                <w:sz w:val="17"/>
              </w:rPr>
              <w:t>699</w:t>
            </w:r>
          </w:p>
        </w:tc>
        <w:tc>
          <w:tcPr>
            <w:tcW w:w="1008" w:type="dxa"/>
          </w:tcPr>
          <w:p w14:paraId="54B9A913">
            <w:r>
              <w:rPr>
                <w:sz w:val="17"/>
              </w:rPr>
              <w:t>0.841 ± 0.052</w:t>
            </w:r>
          </w:p>
        </w:tc>
        <w:tc>
          <w:tcPr>
            <w:tcW w:w="1008" w:type="dxa"/>
          </w:tcPr>
          <w:p w14:paraId="2AB69187">
            <w:pPr>
              <w:jc w:val="right"/>
            </w:pPr>
            <w:r>
              <w:rPr>
                <w:sz w:val="17"/>
              </w:rPr>
              <w:t>0.9164</w:t>
            </w:r>
          </w:p>
        </w:tc>
        <w:tc>
          <w:tcPr>
            <w:tcW w:w="1008" w:type="dxa"/>
          </w:tcPr>
          <w:p w14:paraId="6B110D08">
            <w:pPr>
              <w:jc w:val="right"/>
            </w:pPr>
            <w:r>
              <w:rPr>
                <w:sz w:val="17"/>
              </w:rPr>
              <w:t>0.0036</w:t>
            </w:r>
          </w:p>
        </w:tc>
        <w:tc>
          <w:tcPr>
            <w:tcW w:w="1008" w:type="dxa"/>
          </w:tcPr>
          <w:p w14:paraId="3D9ECE60">
            <w:pPr>
              <w:jc w:val="right"/>
            </w:pPr>
            <w:r>
              <w:rPr>
                <w:sz w:val="17"/>
              </w:rPr>
              <w:t>0.9470</w:t>
            </w:r>
          </w:p>
        </w:tc>
        <w:tc>
          <w:tcPr>
            <w:tcW w:w="1008" w:type="dxa"/>
          </w:tcPr>
          <w:p w14:paraId="7BA45059">
            <w:pPr>
              <w:jc w:val="right"/>
            </w:pPr>
            <w:r>
              <w:rPr>
                <w:sz w:val="17"/>
              </w:rPr>
              <w:t>0.9956</w:t>
            </w:r>
          </w:p>
        </w:tc>
        <w:tc>
          <w:tcPr>
            <w:tcW w:w="1008" w:type="dxa"/>
          </w:tcPr>
          <w:p w14:paraId="769FD9F0">
            <w:pPr>
              <w:jc w:val="right"/>
            </w:pPr>
            <w:r>
              <w:rPr>
                <w:sz w:val="17"/>
              </w:rPr>
              <w:t>127</w:t>
            </w:r>
          </w:p>
        </w:tc>
      </w:tr>
      <w:tr w14:paraId="62A9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E324360">
            <w:r>
              <w:rPr>
                <w:sz w:val="17"/>
              </w:rPr>
              <w:t>E6 rò rỉ (đối chứng)</w:t>
            </w:r>
          </w:p>
        </w:tc>
        <w:tc>
          <w:tcPr>
            <w:tcW w:w="1008" w:type="dxa"/>
          </w:tcPr>
          <w:p w14:paraId="3B746FBA">
            <w:pPr>
              <w:jc w:val="right"/>
            </w:pPr>
            <w:r>
              <w:rPr>
                <w:sz w:val="17"/>
              </w:rPr>
              <w:t>3</w:t>
            </w:r>
          </w:p>
        </w:tc>
        <w:tc>
          <w:tcPr>
            <w:tcW w:w="1008" w:type="dxa"/>
          </w:tcPr>
          <w:p w14:paraId="7B0B23D4">
            <w:r>
              <w:rPr>
                <w:sz w:val="17"/>
              </w:rPr>
              <w:t>36,876</w:t>
            </w:r>
          </w:p>
        </w:tc>
        <w:tc>
          <w:tcPr>
            <w:tcW w:w="1008" w:type="dxa"/>
          </w:tcPr>
          <w:p w14:paraId="3B4028D6">
            <w:r>
              <w:rPr>
                <w:sz w:val="17"/>
              </w:rPr>
              <w:t>0.679 ± 0.236</w:t>
            </w:r>
          </w:p>
        </w:tc>
        <w:tc>
          <w:tcPr>
            <w:tcW w:w="1008" w:type="dxa"/>
          </w:tcPr>
          <w:p w14:paraId="08912AD4">
            <w:pPr>
              <w:jc w:val="right"/>
            </w:pPr>
            <w:r>
              <w:rPr>
                <w:sz w:val="17"/>
              </w:rPr>
              <w:t>0.8035</w:t>
            </w:r>
          </w:p>
        </w:tc>
        <w:tc>
          <w:tcPr>
            <w:tcW w:w="1008" w:type="dxa"/>
          </w:tcPr>
          <w:p w14:paraId="24C0B685">
            <w:pPr>
              <w:jc w:val="right"/>
            </w:pPr>
            <w:r>
              <w:rPr>
                <w:sz w:val="17"/>
              </w:rPr>
              <w:t>0.0006</w:t>
            </w:r>
          </w:p>
        </w:tc>
        <w:tc>
          <w:tcPr>
            <w:tcW w:w="1008" w:type="dxa"/>
          </w:tcPr>
          <w:p w14:paraId="651DCC96">
            <w:pPr>
              <w:jc w:val="right"/>
            </w:pPr>
            <w:r>
              <w:rPr>
                <w:sz w:val="17"/>
              </w:rPr>
              <w:t>0.8729</w:t>
            </w:r>
          </w:p>
        </w:tc>
        <w:tc>
          <w:tcPr>
            <w:tcW w:w="1008" w:type="dxa"/>
          </w:tcPr>
          <w:p w14:paraId="4B74425C">
            <w:pPr>
              <w:jc w:val="right"/>
            </w:pPr>
            <w:r>
              <w:rPr>
                <w:sz w:val="17"/>
              </w:rPr>
              <w:t>0.9945</w:t>
            </w:r>
          </w:p>
        </w:tc>
        <w:tc>
          <w:tcPr>
            <w:tcW w:w="1008" w:type="dxa"/>
          </w:tcPr>
          <w:p w14:paraId="61FDE204">
            <w:pPr>
              <w:jc w:val="right"/>
            </w:pPr>
            <w:r>
              <w:rPr>
                <w:sz w:val="17"/>
              </w:rPr>
              <w:t>107</w:t>
            </w:r>
          </w:p>
        </w:tc>
      </w:tr>
    </w:tbl>
    <w:p w14:paraId="64F86D0E"/>
    <w:p w14:paraId="01ACA0C8">
      <w:pPr>
        <w:jc w:val="both"/>
      </w:pPr>
      <w:r>
        <w:rPr>
          <w:b w:val="0"/>
          <w:i/>
          <w:sz w:val="22"/>
        </w:rPr>
        <w:t>Ghi chú: E6 là đối chứng rò rỉ, không phải kết quả hiệu năng. Accuracy chỉ có trong file CSV, không dùng để kết luận vì tập test mất cân bằng nặng.</w:t>
      </w:r>
    </w:p>
    <w:p w14:paraId="1F5250A3">
      <w:pPr>
        <w:pStyle w:val="3"/>
      </w:pPr>
      <w:bookmarkStart w:id="25" w:name="_Toc26411"/>
      <w:r>
        <w:t>6.2 RQ1 – Tái lập baseline Meidan (B0)</w:t>
      </w:r>
      <w:bookmarkEnd w:id="25"/>
    </w:p>
    <w:p w14:paraId="1DD67448">
      <w:pPr>
        <w:jc w:val="both"/>
      </w:pPr>
      <w:r>
        <w:rPr>
          <w:b w:val="0"/>
          <w:i w:val="0"/>
        </w:rPr>
        <w:t xml:space="preserve">B0 đạt TPR = 0.8222 ± 0.0397 và FPR = 0.0025 ± 0.0003. </w:t>
      </w:r>
      <w:r>
        <w:rPr>
          <w:b/>
          <w:i w:val="0"/>
        </w:rPr>
        <w:t>FPR thấp hơn mức của Meidan (0.007)</w:t>
      </w:r>
      <w:r>
        <w:rPr>
          <w:b w:val="0"/>
          <w:i w:val="0"/>
        </w:rPr>
        <w:t xml:space="preserve">, nhưng </w:t>
      </w:r>
      <w:r>
        <w:rPr>
          <w:b/>
          <w:i w:val="0"/>
        </w:rPr>
        <w:t>TPR không đạt 100%</w:t>
      </w:r>
      <w:r>
        <w:rPr>
          <w:b w:val="0"/>
          <w:i w:val="0"/>
        </w:rPr>
        <w:t xml:space="preserve"> như paper → tiêu chí RQ1 (TPR ≥ 0.99) </w:t>
      </w:r>
      <w:r>
        <w:rPr>
          <w:b/>
          <w:i w:val="0"/>
        </w:rPr>
        <w:t>không đạt</w:t>
      </w:r>
      <w:r>
        <w:rPr>
          <w:b w:val="0"/>
          <w:i w:val="0"/>
        </w:rPr>
        <w:t xml:space="preserve">. ROC-AUC mức mẫu vẫn cao (0.9928), tức là điểm MSE phân tách tốt; vấn đề nằm ở </w:t>
      </w:r>
      <w:r>
        <w:rPr>
          <w:b/>
          <w:i w:val="0"/>
        </w:rPr>
        <w:t>ngưỡng</w:t>
      </w:r>
      <w:r>
        <w:rPr>
          <w:b w:val="0"/>
          <w:i w:val="0"/>
        </w:rPr>
        <w:t xml:space="preserve"> chứ không phải ở khả năng biểu diễn của AE (phân tích ở Chương 7).</w:t>
      </w:r>
    </w:p>
    <w:p w14:paraId="54ECEE47">
      <w:pPr>
        <w:jc w:val="center"/>
      </w:pPr>
      <w:r>
        <w:rPr>
          <w:i/>
          <w:sz w:val="22"/>
        </w:rPr>
        <w:t>Bảng 11. B0 theo thiết bị, đối chiếu tr*/ws* của Meidan 2018 (tr* phụ thuộc cách chuẩn hóa nên chỉ để tham khảo)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gridCol w:w="1134"/>
        <w:gridCol w:w="1134"/>
        <w:gridCol w:w="1134"/>
        <w:gridCol w:w="1134"/>
      </w:tblGrid>
      <w:tr w14:paraId="4DD2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50A55E65">
            <w:r>
              <w:rPr>
                <w:b/>
                <w:sz w:val="17"/>
              </w:rPr>
              <w:t>Thiết bị</w:t>
            </w:r>
          </w:p>
        </w:tc>
        <w:tc>
          <w:tcPr>
            <w:tcW w:w="1134" w:type="dxa"/>
            <w:shd w:val="clear" w:color="auto" w:fill="D9E2F3"/>
          </w:tcPr>
          <w:p w14:paraId="43A9A237">
            <w:r>
              <w:rPr>
                <w:b/>
                <w:sz w:val="17"/>
              </w:rPr>
              <w:t>TPR</w:t>
            </w:r>
          </w:p>
        </w:tc>
        <w:tc>
          <w:tcPr>
            <w:tcW w:w="1134" w:type="dxa"/>
            <w:shd w:val="clear" w:color="auto" w:fill="D9E2F3"/>
          </w:tcPr>
          <w:p w14:paraId="3E4B9D11">
            <w:r>
              <w:rPr>
                <w:b/>
                <w:sz w:val="17"/>
              </w:rPr>
              <w:t>FPR</w:t>
            </w:r>
          </w:p>
        </w:tc>
        <w:tc>
          <w:tcPr>
            <w:tcW w:w="1134" w:type="dxa"/>
            <w:shd w:val="clear" w:color="auto" w:fill="D9E2F3"/>
          </w:tcPr>
          <w:p w14:paraId="68A9AF0C">
            <w:r>
              <w:rPr>
                <w:b/>
                <w:sz w:val="17"/>
              </w:rPr>
              <w:t>macro-F1</w:t>
            </w:r>
          </w:p>
        </w:tc>
        <w:tc>
          <w:tcPr>
            <w:tcW w:w="1134" w:type="dxa"/>
            <w:shd w:val="clear" w:color="auto" w:fill="D9E2F3"/>
          </w:tcPr>
          <w:p w14:paraId="703596F0">
            <w:r>
              <w:rPr>
                <w:b/>
                <w:sz w:val="17"/>
              </w:rPr>
              <w:t>tr* (DT043)</w:t>
            </w:r>
          </w:p>
        </w:tc>
        <w:tc>
          <w:tcPr>
            <w:tcW w:w="1134" w:type="dxa"/>
            <w:shd w:val="clear" w:color="auto" w:fill="D9E2F3"/>
          </w:tcPr>
          <w:p w14:paraId="693D6134">
            <w:r>
              <w:rPr>
                <w:b/>
                <w:sz w:val="17"/>
              </w:rPr>
              <w:t>tr* Meidan</w:t>
            </w:r>
          </w:p>
        </w:tc>
        <w:tc>
          <w:tcPr>
            <w:tcW w:w="1134" w:type="dxa"/>
            <w:shd w:val="clear" w:color="auto" w:fill="D9E2F3"/>
          </w:tcPr>
          <w:p w14:paraId="6EA35D78">
            <w:r>
              <w:rPr>
                <w:b/>
                <w:sz w:val="17"/>
              </w:rPr>
              <w:t>ws* (min–max)</w:t>
            </w:r>
          </w:p>
        </w:tc>
        <w:tc>
          <w:tcPr>
            <w:tcW w:w="1134" w:type="dxa"/>
            <w:shd w:val="clear" w:color="auto" w:fill="D9E2F3"/>
          </w:tcPr>
          <w:p w14:paraId="1BD404C4">
            <w:r>
              <w:rPr>
                <w:b/>
                <w:sz w:val="17"/>
              </w:rPr>
              <w:t>ws* Meidan</w:t>
            </w:r>
          </w:p>
        </w:tc>
      </w:tr>
      <w:tr w14:paraId="14A3A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5467EF0">
            <w:r>
              <w:rPr>
                <w:sz w:val="17"/>
              </w:rPr>
              <w:t>Danmini</w:t>
            </w:r>
          </w:p>
        </w:tc>
        <w:tc>
          <w:tcPr>
            <w:tcW w:w="1134" w:type="dxa"/>
          </w:tcPr>
          <w:p w14:paraId="244A093A">
            <w:pPr>
              <w:jc w:val="right"/>
            </w:pPr>
            <w:r>
              <w:rPr>
                <w:sz w:val="17"/>
              </w:rPr>
              <w:t>1.0000</w:t>
            </w:r>
          </w:p>
        </w:tc>
        <w:tc>
          <w:tcPr>
            <w:tcW w:w="1134" w:type="dxa"/>
          </w:tcPr>
          <w:p w14:paraId="74C47558">
            <w:pPr>
              <w:jc w:val="right"/>
            </w:pPr>
            <w:r>
              <w:rPr>
                <w:sz w:val="17"/>
              </w:rPr>
              <w:t>0.0084</w:t>
            </w:r>
          </w:p>
        </w:tc>
        <w:tc>
          <w:tcPr>
            <w:tcW w:w="1134" w:type="dxa"/>
          </w:tcPr>
          <w:p w14:paraId="65079865">
            <w:r>
              <w:rPr>
                <w:sz w:val="17"/>
              </w:rPr>
              <w:t>0.998 ± 0.000</w:t>
            </w:r>
          </w:p>
        </w:tc>
        <w:tc>
          <w:tcPr>
            <w:tcW w:w="1134" w:type="dxa"/>
          </w:tcPr>
          <w:p w14:paraId="79132A2F">
            <w:pPr>
              <w:jc w:val="right"/>
            </w:pPr>
            <w:r>
              <w:rPr>
                <w:sz w:val="17"/>
              </w:rPr>
              <w:t>0.926</w:t>
            </w:r>
          </w:p>
        </w:tc>
        <w:tc>
          <w:tcPr>
            <w:tcW w:w="1134" w:type="dxa"/>
          </w:tcPr>
          <w:p w14:paraId="00B9BB38">
            <w:pPr>
              <w:jc w:val="right"/>
            </w:pPr>
            <w:r>
              <w:rPr>
                <w:sz w:val="17"/>
              </w:rPr>
              <w:t>0.042</w:t>
            </w:r>
          </w:p>
        </w:tc>
        <w:tc>
          <w:tcPr>
            <w:tcW w:w="1134" w:type="dxa"/>
          </w:tcPr>
          <w:p w14:paraId="2A951267">
            <w:r>
              <w:rPr>
                <w:sz w:val="17"/>
              </w:rPr>
              <w:t>58–70</w:t>
            </w:r>
          </w:p>
        </w:tc>
        <w:tc>
          <w:tcPr>
            <w:tcW w:w="1134" w:type="dxa"/>
          </w:tcPr>
          <w:p w14:paraId="1534A9C0">
            <w:pPr>
              <w:jc w:val="right"/>
            </w:pPr>
            <w:r>
              <w:rPr>
                <w:sz w:val="17"/>
              </w:rPr>
              <w:t>82</w:t>
            </w:r>
          </w:p>
        </w:tc>
      </w:tr>
      <w:tr w14:paraId="3383E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7FCE780">
            <w:r>
              <w:rPr>
                <w:sz w:val="17"/>
              </w:rPr>
              <w:t>Ecobee</w:t>
            </w:r>
          </w:p>
        </w:tc>
        <w:tc>
          <w:tcPr>
            <w:tcW w:w="1134" w:type="dxa"/>
          </w:tcPr>
          <w:p w14:paraId="1139F4AC">
            <w:pPr>
              <w:jc w:val="right"/>
            </w:pPr>
            <w:r>
              <w:rPr>
                <w:sz w:val="17"/>
              </w:rPr>
              <w:t>0.8152</w:t>
            </w:r>
          </w:p>
        </w:tc>
        <w:tc>
          <w:tcPr>
            <w:tcW w:w="1134" w:type="dxa"/>
          </w:tcPr>
          <w:p w14:paraId="0A7289DD">
            <w:pPr>
              <w:jc w:val="right"/>
            </w:pPr>
            <w:r>
              <w:rPr>
                <w:sz w:val="17"/>
              </w:rPr>
              <w:t>0.0000</w:t>
            </w:r>
          </w:p>
        </w:tc>
        <w:tc>
          <w:tcPr>
            <w:tcW w:w="1134" w:type="dxa"/>
          </w:tcPr>
          <w:p w14:paraId="059589A9">
            <w:r>
              <w:rPr>
                <w:sz w:val="17"/>
              </w:rPr>
              <w:t>0.563 ± 0.244</w:t>
            </w:r>
          </w:p>
        </w:tc>
        <w:tc>
          <w:tcPr>
            <w:tcW w:w="1134" w:type="dxa"/>
          </w:tcPr>
          <w:p w14:paraId="6AAF85E1">
            <w:pPr>
              <w:jc w:val="right"/>
            </w:pPr>
            <w:r>
              <w:rPr>
                <w:sz w:val="17"/>
              </w:rPr>
              <w:t>0.154</w:t>
            </w:r>
          </w:p>
        </w:tc>
        <w:tc>
          <w:tcPr>
            <w:tcW w:w="1134" w:type="dxa"/>
          </w:tcPr>
          <w:p w14:paraId="1F743F30">
            <w:pPr>
              <w:jc w:val="right"/>
            </w:pPr>
            <w:r>
              <w:rPr>
                <w:sz w:val="17"/>
              </w:rPr>
              <w:t>0.011</w:t>
            </w:r>
          </w:p>
        </w:tc>
        <w:tc>
          <w:tcPr>
            <w:tcW w:w="1134" w:type="dxa"/>
          </w:tcPr>
          <w:p w14:paraId="599F6D20">
            <w:r>
              <w:rPr>
                <w:sz w:val="17"/>
              </w:rPr>
              <w:t>144–174</w:t>
            </w:r>
          </w:p>
        </w:tc>
        <w:tc>
          <w:tcPr>
            <w:tcW w:w="1134" w:type="dxa"/>
          </w:tcPr>
          <w:p w14:paraId="711BB4B0">
            <w:pPr>
              <w:jc w:val="right"/>
            </w:pPr>
            <w:r>
              <w:rPr>
                <w:sz w:val="17"/>
              </w:rPr>
              <w:t>20</w:t>
            </w:r>
          </w:p>
        </w:tc>
      </w:tr>
      <w:tr w14:paraId="2D3B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F1895A3">
            <w:r>
              <w:rPr>
                <w:sz w:val="17"/>
              </w:rPr>
              <w:t>Ennio</w:t>
            </w:r>
          </w:p>
        </w:tc>
        <w:tc>
          <w:tcPr>
            <w:tcW w:w="1134" w:type="dxa"/>
          </w:tcPr>
          <w:p w14:paraId="098EFF48">
            <w:pPr>
              <w:jc w:val="right"/>
            </w:pPr>
            <w:r>
              <w:rPr>
                <w:sz w:val="17"/>
              </w:rPr>
              <w:t>0.3658</w:t>
            </w:r>
          </w:p>
        </w:tc>
        <w:tc>
          <w:tcPr>
            <w:tcW w:w="1134" w:type="dxa"/>
          </w:tcPr>
          <w:p w14:paraId="2BCA5A74">
            <w:pPr>
              <w:jc w:val="right"/>
            </w:pPr>
            <w:r>
              <w:rPr>
                <w:sz w:val="17"/>
              </w:rPr>
              <w:t>0.0000</w:t>
            </w:r>
          </w:p>
        </w:tc>
        <w:tc>
          <w:tcPr>
            <w:tcW w:w="1134" w:type="dxa"/>
          </w:tcPr>
          <w:p w14:paraId="1560AE5E">
            <w:r>
              <w:rPr>
                <w:sz w:val="17"/>
              </w:rPr>
              <w:t>0.320 ± 0.000</w:t>
            </w:r>
          </w:p>
        </w:tc>
        <w:tc>
          <w:tcPr>
            <w:tcW w:w="1134" w:type="dxa"/>
          </w:tcPr>
          <w:p w14:paraId="1B3CCED1">
            <w:pPr>
              <w:jc w:val="right"/>
            </w:pPr>
            <w:r>
              <w:rPr>
                <w:sz w:val="17"/>
              </w:rPr>
              <w:t>22.1</w:t>
            </w:r>
          </w:p>
        </w:tc>
        <w:tc>
          <w:tcPr>
            <w:tcW w:w="1134" w:type="dxa"/>
          </w:tcPr>
          <w:p w14:paraId="31FD17C5">
            <w:pPr>
              <w:jc w:val="right"/>
            </w:pPr>
            <w:r>
              <w:rPr>
                <w:sz w:val="17"/>
              </w:rPr>
              <w:t>0.011</w:t>
            </w:r>
          </w:p>
        </w:tc>
        <w:tc>
          <w:tcPr>
            <w:tcW w:w="1134" w:type="dxa"/>
          </w:tcPr>
          <w:p w14:paraId="55A04D2A">
            <w:r>
              <w:rPr>
                <w:sz w:val="17"/>
              </w:rPr>
              <w:t>2–2</w:t>
            </w:r>
          </w:p>
        </w:tc>
        <w:tc>
          <w:tcPr>
            <w:tcW w:w="1134" w:type="dxa"/>
          </w:tcPr>
          <w:p w14:paraId="2E37B22B">
            <w:pPr>
              <w:jc w:val="right"/>
            </w:pPr>
            <w:r>
              <w:rPr>
                <w:sz w:val="17"/>
              </w:rPr>
              <w:t>22</w:t>
            </w:r>
          </w:p>
        </w:tc>
      </w:tr>
      <w:tr w14:paraId="63724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3B4467F">
            <w:r>
              <w:rPr>
                <w:sz w:val="17"/>
              </w:rPr>
              <w:t>Philips</w:t>
            </w:r>
          </w:p>
        </w:tc>
        <w:tc>
          <w:tcPr>
            <w:tcW w:w="1134" w:type="dxa"/>
          </w:tcPr>
          <w:p w14:paraId="26E130AF">
            <w:pPr>
              <w:jc w:val="right"/>
            </w:pPr>
            <w:r>
              <w:rPr>
                <w:sz w:val="17"/>
              </w:rPr>
              <w:t>1.0000</w:t>
            </w:r>
          </w:p>
        </w:tc>
        <w:tc>
          <w:tcPr>
            <w:tcW w:w="1134" w:type="dxa"/>
          </w:tcPr>
          <w:p w14:paraId="6BB07A0C">
            <w:pPr>
              <w:jc w:val="right"/>
            </w:pPr>
            <w:r>
              <w:rPr>
                <w:sz w:val="17"/>
              </w:rPr>
              <w:t>0.0000</w:t>
            </w:r>
          </w:p>
        </w:tc>
        <w:tc>
          <w:tcPr>
            <w:tcW w:w="1134" w:type="dxa"/>
          </w:tcPr>
          <w:p w14:paraId="7E8341CF">
            <w:r>
              <w:rPr>
                <w:sz w:val="17"/>
              </w:rPr>
              <w:t>1.000 ± 0.000</w:t>
            </w:r>
          </w:p>
        </w:tc>
        <w:tc>
          <w:tcPr>
            <w:tcW w:w="1134" w:type="dxa"/>
          </w:tcPr>
          <w:p w14:paraId="79D4C88B">
            <w:pPr>
              <w:jc w:val="right"/>
            </w:pPr>
            <w:r>
              <w:rPr>
                <w:sz w:val="17"/>
              </w:rPr>
              <w:t>0.101</w:t>
            </w:r>
          </w:p>
        </w:tc>
        <w:tc>
          <w:tcPr>
            <w:tcW w:w="1134" w:type="dxa"/>
          </w:tcPr>
          <w:p w14:paraId="44CD86E5">
            <w:pPr>
              <w:jc w:val="right"/>
            </w:pPr>
            <w:r>
              <w:rPr>
                <w:sz w:val="17"/>
              </w:rPr>
              <w:t>0.030</w:t>
            </w:r>
          </w:p>
        </w:tc>
        <w:tc>
          <w:tcPr>
            <w:tcW w:w="1134" w:type="dxa"/>
          </w:tcPr>
          <w:p w14:paraId="1368F24B">
            <w:r>
              <w:rPr>
                <w:sz w:val="17"/>
              </w:rPr>
              <w:t>322–348</w:t>
            </w:r>
          </w:p>
        </w:tc>
        <w:tc>
          <w:tcPr>
            <w:tcW w:w="1134" w:type="dxa"/>
          </w:tcPr>
          <w:p w14:paraId="6B6ABA70">
            <w:pPr>
              <w:jc w:val="right"/>
            </w:pPr>
            <w:r>
              <w:rPr>
                <w:sz w:val="17"/>
              </w:rPr>
              <w:t>65</w:t>
            </w:r>
          </w:p>
        </w:tc>
      </w:tr>
      <w:tr w14:paraId="2EAD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C3CCDE9">
            <w:r>
              <w:rPr>
                <w:sz w:val="17"/>
              </w:rPr>
              <w:t>PT-737E</w:t>
            </w:r>
          </w:p>
        </w:tc>
        <w:tc>
          <w:tcPr>
            <w:tcW w:w="1134" w:type="dxa"/>
          </w:tcPr>
          <w:p w14:paraId="5AD839F7">
            <w:pPr>
              <w:jc w:val="right"/>
            </w:pPr>
            <w:r>
              <w:rPr>
                <w:sz w:val="17"/>
              </w:rPr>
              <w:t>1.0000</w:t>
            </w:r>
          </w:p>
        </w:tc>
        <w:tc>
          <w:tcPr>
            <w:tcW w:w="1134" w:type="dxa"/>
          </w:tcPr>
          <w:p w14:paraId="00CA4F21">
            <w:pPr>
              <w:jc w:val="right"/>
            </w:pPr>
            <w:r>
              <w:rPr>
                <w:sz w:val="17"/>
              </w:rPr>
              <w:t>0.0040</w:t>
            </w:r>
          </w:p>
        </w:tc>
        <w:tc>
          <w:tcPr>
            <w:tcW w:w="1134" w:type="dxa"/>
          </w:tcPr>
          <w:p w14:paraId="4A86242D">
            <w:r>
              <w:rPr>
                <w:sz w:val="17"/>
              </w:rPr>
              <w:t>0.999 ± 0.000</w:t>
            </w:r>
          </w:p>
        </w:tc>
        <w:tc>
          <w:tcPr>
            <w:tcW w:w="1134" w:type="dxa"/>
          </w:tcPr>
          <w:p w14:paraId="11E8B4FE">
            <w:pPr>
              <w:jc w:val="right"/>
            </w:pPr>
            <w:r>
              <w:rPr>
                <w:sz w:val="17"/>
              </w:rPr>
              <w:t>0.0454</w:t>
            </w:r>
          </w:p>
        </w:tc>
        <w:tc>
          <w:tcPr>
            <w:tcW w:w="1134" w:type="dxa"/>
          </w:tcPr>
          <w:p w14:paraId="7586D3C4">
            <w:pPr>
              <w:jc w:val="right"/>
            </w:pPr>
            <w:r>
              <w:rPr>
                <w:sz w:val="17"/>
              </w:rPr>
              <w:t>0.035</w:t>
            </w:r>
          </w:p>
        </w:tc>
        <w:tc>
          <w:tcPr>
            <w:tcW w:w="1134" w:type="dxa"/>
          </w:tcPr>
          <w:p w14:paraId="084745E0">
            <w:r>
              <w:rPr>
                <w:sz w:val="17"/>
              </w:rPr>
              <w:t>60–104</w:t>
            </w:r>
          </w:p>
        </w:tc>
        <w:tc>
          <w:tcPr>
            <w:tcW w:w="1134" w:type="dxa"/>
          </w:tcPr>
          <w:p w14:paraId="7D74C7E9">
            <w:pPr>
              <w:jc w:val="right"/>
            </w:pPr>
            <w:r>
              <w:rPr>
                <w:sz w:val="17"/>
              </w:rPr>
              <w:t>32</w:t>
            </w:r>
          </w:p>
        </w:tc>
      </w:tr>
      <w:tr w14:paraId="5829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988F298">
            <w:r>
              <w:rPr>
                <w:sz w:val="17"/>
              </w:rPr>
              <w:t>PT-838</w:t>
            </w:r>
          </w:p>
        </w:tc>
        <w:tc>
          <w:tcPr>
            <w:tcW w:w="1134" w:type="dxa"/>
          </w:tcPr>
          <w:p w14:paraId="140E720D">
            <w:pPr>
              <w:jc w:val="right"/>
            </w:pPr>
            <w:r>
              <w:rPr>
                <w:sz w:val="17"/>
              </w:rPr>
              <w:t>0.7996</w:t>
            </w:r>
          </w:p>
        </w:tc>
        <w:tc>
          <w:tcPr>
            <w:tcW w:w="1134" w:type="dxa"/>
          </w:tcPr>
          <w:p w14:paraId="391147FC">
            <w:pPr>
              <w:jc w:val="right"/>
            </w:pPr>
            <w:r>
              <w:rPr>
                <w:sz w:val="17"/>
              </w:rPr>
              <w:t>0.0000</w:t>
            </w:r>
          </w:p>
        </w:tc>
        <w:tc>
          <w:tcPr>
            <w:tcW w:w="1134" w:type="dxa"/>
          </w:tcPr>
          <w:p w14:paraId="78282AEF">
            <w:r>
              <w:rPr>
                <w:sz w:val="17"/>
              </w:rPr>
              <w:t>0.644 ± 0.199</w:t>
            </w:r>
          </w:p>
        </w:tc>
        <w:tc>
          <w:tcPr>
            <w:tcW w:w="1134" w:type="dxa"/>
          </w:tcPr>
          <w:p w14:paraId="0E9A1EA6">
            <w:pPr>
              <w:jc w:val="right"/>
            </w:pPr>
            <w:r>
              <w:rPr>
                <w:sz w:val="17"/>
              </w:rPr>
              <w:t>0.146</w:t>
            </w:r>
          </w:p>
        </w:tc>
        <w:tc>
          <w:tcPr>
            <w:tcW w:w="1134" w:type="dxa"/>
          </w:tcPr>
          <w:p w14:paraId="03D619F7">
            <w:pPr>
              <w:jc w:val="right"/>
            </w:pPr>
            <w:r>
              <w:rPr>
                <w:sz w:val="17"/>
              </w:rPr>
              <w:t>0.038</w:t>
            </w:r>
          </w:p>
        </w:tc>
        <w:tc>
          <w:tcPr>
            <w:tcW w:w="1134" w:type="dxa"/>
          </w:tcPr>
          <w:p w14:paraId="3ED47955">
            <w:r>
              <w:rPr>
                <w:sz w:val="17"/>
              </w:rPr>
              <w:t>230–262</w:t>
            </w:r>
          </w:p>
        </w:tc>
        <w:tc>
          <w:tcPr>
            <w:tcW w:w="1134" w:type="dxa"/>
          </w:tcPr>
          <w:p w14:paraId="72A7EB32">
            <w:pPr>
              <w:jc w:val="right"/>
            </w:pPr>
            <w:r>
              <w:rPr>
                <w:sz w:val="17"/>
              </w:rPr>
              <w:t>43</w:t>
            </w:r>
          </w:p>
        </w:tc>
      </w:tr>
      <w:tr w14:paraId="6CFFE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B83D5C0">
            <w:r>
              <w:rPr>
                <w:sz w:val="17"/>
              </w:rPr>
              <w:t>Samsung</w:t>
            </w:r>
          </w:p>
        </w:tc>
        <w:tc>
          <w:tcPr>
            <w:tcW w:w="1134" w:type="dxa"/>
          </w:tcPr>
          <w:p w14:paraId="05128C76">
            <w:pPr>
              <w:jc w:val="right"/>
            </w:pPr>
            <w:r>
              <w:rPr>
                <w:sz w:val="17"/>
              </w:rPr>
              <w:t>0.8738</w:t>
            </w:r>
          </w:p>
        </w:tc>
        <w:tc>
          <w:tcPr>
            <w:tcW w:w="1134" w:type="dxa"/>
          </w:tcPr>
          <w:p w14:paraId="16A0FA5C">
            <w:pPr>
              <w:jc w:val="right"/>
            </w:pPr>
            <w:r>
              <w:rPr>
                <w:sz w:val="17"/>
              </w:rPr>
              <w:t>0.0080</w:t>
            </w:r>
          </w:p>
        </w:tc>
        <w:tc>
          <w:tcPr>
            <w:tcW w:w="1134" w:type="dxa"/>
          </w:tcPr>
          <w:p w14:paraId="669C9601">
            <w:r>
              <w:rPr>
                <w:sz w:val="17"/>
              </w:rPr>
              <w:t>0.866 ± 0.295</w:t>
            </w:r>
          </w:p>
        </w:tc>
        <w:tc>
          <w:tcPr>
            <w:tcW w:w="1134" w:type="dxa"/>
          </w:tcPr>
          <w:p w14:paraId="2C69C8A3">
            <w:pPr>
              <w:jc w:val="right"/>
            </w:pPr>
            <w:r>
              <w:rPr>
                <w:sz w:val="17"/>
              </w:rPr>
              <w:t>0.156</w:t>
            </w:r>
          </w:p>
        </w:tc>
        <w:tc>
          <w:tcPr>
            <w:tcW w:w="1134" w:type="dxa"/>
          </w:tcPr>
          <w:p w14:paraId="0631592D">
            <w:pPr>
              <w:jc w:val="right"/>
            </w:pPr>
            <w:r>
              <w:rPr>
                <w:sz w:val="17"/>
              </w:rPr>
              <w:t>0.074</w:t>
            </w:r>
          </w:p>
        </w:tc>
        <w:tc>
          <w:tcPr>
            <w:tcW w:w="1134" w:type="dxa"/>
          </w:tcPr>
          <w:p w14:paraId="01A1D798">
            <w:r>
              <w:rPr>
                <w:sz w:val="17"/>
              </w:rPr>
              <w:t>356–414</w:t>
            </w:r>
          </w:p>
        </w:tc>
        <w:tc>
          <w:tcPr>
            <w:tcW w:w="1134" w:type="dxa"/>
          </w:tcPr>
          <w:p w14:paraId="3ADDB10A">
            <w:pPr>
              <w:jc w:val="right"/>
            </w:pPr>
            <w:r>
              <w:rPr>
                <w:sz w:val="17"/>
              </w:rPr>
              <w:t>32</w:t>
            </w:r>
          </w:p>
        </w:tc>
      </w:tr>
      <w:tr w14:paraId="455D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DBB78CF">
            <w:r>
              <w:rPr>
                <w:sz w:val="17"/>
              </w:rPr>
              <w:t>SH-1002</w:t>
            </w:r>
          </w:p>
        </w:tc>
        <w:tc>
          <w:tcPr>
            <w:tcW w:w="1134" w:type="dxa"/>
          </w:tcPr>
          <w:p w14:paraId="299D58D9">
            <w:pPr>
              <w:jc w:val="right"/>
            </w:pPr>
            <w:r>
              <w:rPr>
                <w:sz w:val="17"/>
              </w:rPr>
              <w:t>0.7756</w:t>
            </w:r>
          </w:p>
        </w:tc>
        <w:tc>
          <w:tcPr>
            <w:tcW w:w="1134" w:type="dxa"/>
          </w:tcPr>
          <w:p w14:paraId="04B1DB28">
            <w:pPr>
              <w:jc w:val="right"/>
            </w:pPr>
            <w:r>
              <w:rPr>
                <w:sz w:val="17"/>
              </w:rPr>
              <w:t>0.0019</w:t>
            </w:r>
          </w:p>
        </w:tc>
        <w:tc>
          <w:tcPr>
            <w:tcW w:w="1134" w:type="dxa"/>
          </w:tcPr>
          <w:p w14:paraId="41D10A34">
            <w:r>
              <w:rPr>
                <w:sz w:val="17"/>
              </w:rPr>
              <w:t>0.503 ± 0.000</w:t>
            </w:r>
          </w:p>
        </w:tc>
        <w:tc>
          <w:tcPr>
            <w:tcW w:w="1134" w:type="dxa"/>
          </w:tcPr>
          <w:p w14:paraId="3B1AC41D">
            <w:pPr>
              <w:jc w:val="right"/>
            </w:pPr>
            <w:r>
              <w:rPr>
                <w:sz w:val="17"/>
              </w:rPr>
              <w:t>0.298</w:t>
            </w:r>
          </w:p>
        </w:tc>
        <w:tc>
          <w:tcPr>
            <w:tcW w:w="1134" w:type="dxa"/>
          </w:tcPr>
          <w:p w14:paraId="045160A8">
            <w:pPr>
              <w:jc w:val="right"/>
            </w:pPr>
            <w:r>
              <w:rPr>
                <w:sz w:val="17"/>
              </w:rPr>
              <w:t>0.056</w:t>
            </w:r>
          </w:p>
        </w:tc>
        <w:tc>
          <w:tcPr>
            <w:tcW w:w="1134" w:type="dxa"/>
          </w:tcPr>
          <w:p w14:paraId="7FD828FA">
            <w:r>
              <w:rPr>
                <w:sz w:val="17"/>
              </w:rPr>
              <w:t>32–54</w:t>
            </w:r>
          </w:p>
        </w:tc>
        <w:tc>
          <w:tcPr>
            <w:tcW w:w="1134" w:type="dxa"/>
          </w:tcPr>
          <w:p w14:paraId="0EA4B9B1">
            <w:pPr>
              <w:jc w:val="right"/>
            </w:pPr>
            <w:r>
              <w:rPr>
                <w:sz w:val="17"/>
              </w:rPr>
              <w:t>23</w:t>
            </w:r>
          </w:p>
        </w:tc>
      </w:tr>
      <w:tr w14:paraId="2B14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2F669D7">
            <w:r>
              <w:rPr>
                <w:sz w:val="17"/>
              </w:rPr>
              <w:t>SH-1003</w:t>
            </w:r>
          </w:p>
        </w:tc>
        <w:tc>
          <w:tcPr>
            <w:tcW w:w="1134" w:type="dxa"/>
          </w:tcPr>
          <w:p w14:paraId="0E47D8C6">
            <w:pPr>
              <w:jc w:val="right"/>
            </w:pPr>
            <w:r>
              <w:rPr>
                <w:sz w:val="17"/>
              </w:rPr>
              <w:t>0.7701</w:t>
            </w:r>
          </w:p>
        </w:tc>
        <w:tc>
          <w:tcPr>
            <w:tcW w:w="1134" w:type="dxa"/>
          </w:tcPr>
          <w:p w14:paraId="68AD9C12">
            <w:pPr>
              <w:jc w:val="right"/>
            </w:pPr>
            <w:r>
              <w:rPr>
                <w:sz w:val="17"/>
              </w:rPr>
              <w:t>0.0000</w:t>
            </w:r>
          </w:p>
        </w:tc>
        <w:tc>
          <w:tcPr>
            <w:tcW w:w="1134" w:type="dxa"/>
          </w:tcPr>
          <w:p w14:paraId="21A9C064">
            <w:r>
              <w:rPr>
                <w:sz w:val="17"/>
              </w:rPr>
              <w:t>0.462 ± 0.000</w:t>
            </w:r>
          </w:p>
        </w:tc>
        <w:tc>
          <w:tcPr>
            <w:tcW w:w="1134" w:type="dxa"/>
          </w:tcPr>
          <w:p w14:paraId="06B2EC5F">
            <w:pPr>
              <w:jc w:val="right"/>
            </w:pPr>
            <w:r>
              <w:rPr>
                <w:sz w:val="17"/>
              </w:rPr>
              <w:t>17.6</w:t>
            </w:r>
          </w:p>
        </w:tc>
        <w:tc>
          <w:tcPr>
            <w:tcW w:w="1134" w:type="dxa"/>
          </w:tcPr>
          <w:p w14:paraId="3FE385B4">
            <w:pPr>
              <w:jc w:val="right"/>
            </w:pPr>
            <w:r>
              <w:rPr>
                <w:sz w:val="17"/>
              </w:rPr>
              <w:t>0.004</w:t>
            </w:r>
          </w:p>
        </w:tc>
        <w:tc>
          <w:tcPr>
            <w:tcW w:w="1134" w:type="dxa"/>
          </w:tcPr>
          <w:p w14:paraId="0E03055A">
            <w:r>
              <w:rPr>
                <w:sz w:val="17"/>
              </w:rPr>
              <w:t>42–42</w:t>
            </w:r>
          </w:p>
        </w:tc>
        <w:tc>
          <w:tcPr>
            <w:tcW w:w="1134" w:type="dxa"/>
          </w:tcPr>
          <w:p w14:paraId="37335494">
            <w:pPr>
              <w:jc w:val="right"/>
            </w:pPr>
            <w:r>
              <w:rPr>
                <w:sz w:val="17"/>
              </w:rPr>
              <w:t>25</w:t>
            </w:r>
          </w:p>
        </w:tc>
      </w:tr>
    </w:tbl>
    <w:p w14:paraId="32AB1B99"/>
    <w:p w14:paraId="7339F3F1">
      <w:pPr>
        <w:jc w:val="center"/>
      </w:pPr>
      <w:r>
        <w:drawing>
          <wp:inline distT="0" distB="0" distL="114300" distR="114300">
            <wp:extent cx="5579745" cy="2231390"/>
            <wp:effectExtent l="0" t="0" r="133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80000" cy="2232000"/>
                    </a:xfrm>
                    <a:prstGeom prst="rect">
                      <a:avLst/>
                    </a:prstGeom>
                  </pic:spPr>
                </pic:pic>
              </a:graphicData>
            </a:graphic>
          </wp:inline>
        </w:drawing>
      </w:r>
    </w:p>
    <w:p w14:paraId="1524DEA9">
      <w:pPr>
        <w:jc w:val="center"/>
      </w:pPr>
      <w:r>
        <w:rPr>
          <w:i/>
          <w:sz w:val="22"/>
        </w:rPr>
        <w:t>Hình 4. macro-F1 theo thiết bị cho các cấu hình chính (mean ± std qua seed)</w:t>
      </w:r>
    </w:p>
    <w:p w14:paraId="3481DD13">
      <w:pPr>
        <w:pStyle w:val="3"/>
      </w:pPr>
      <w:bookmarkStart w:id="26" w:name="_Toc27976"/>
      <w:r>
        <w:t>6.3 RQ2 – Per-device so với model chung</w:t>
      </w:r>
      <w:bookmarkEnd w:id="26"/>
    </w:p>
    <w:p w14:paraId="1F5F942D">
      <w:pPr>
        <w:pStyle w:val="23"/>
        <w:jc w:val="both"/>
      </w:pPr>
      <w:r>
        <w:rPr>
          <w:b/>
        </w:rPr>
        <w:t>B0 so với B1 global:</w:t>
      </w:r>
      <w:r>
        <w:rPr>
          <w:b w:val="0"/>
        </w:rPr>
        <w:t xml:space="preserve"> chênh lệch macro-F1 trung bình +0.0218, thắng 4/9 thiết bị, Wilcoxon một phía p = 0.2852 (Holm 1.0000).</w:t>
      </w:r>
    </w:p>
    <w:p w14:paraId="0B45EB91">
      <w:pPr>
        <w:pStyle w:val="23"/>
        <w:jc w:val="both"/>
      </w:pPr>
      <w:r>
        <w:rPr>
          <w:b/>
        </w:rPr>
        <w:t>B0 so với model chung + chuẩn hóa riêng:</w:t>
      </w:r>
      <w:r>
        <w:rPr>
          <w:b w:val="0"/>
        </w:rPr>
        <w:t xml:space="preserve"> chênh lệch macro-F1 trung bình -0.0686, thắng 2/9 thiết bị, Wilcoxon một phía p = 0.9766 (Holm 1.0000).</w:t>
      </w:r>
    </w:p>
    <w:p w14:paraId="54CB3423">
      <w:pPr>
        <w:pStyle w:val="23"/>
        <w:jc w:val="both"/>
      </w:pPr>
      <w:r>
        <w:rPr>
          <w:b/>
        </w:rPr>
        <w:t>Chuẩn hóa riêng so với chung (cùng model chung):</w:t>
      </w:r>
      <w:r>
        <w:rPr>
          <w:b w:val="0"/>
        </w:rPr>
        <w:t xml:space="preserve"> chênh lệch macro-F1 trung bình +0.0904, thắng 6/9 thiết bị, Wilcoxon một phía p = 0.1504 (Holm 1.0000).</w:t>
      </w:r>
    </w:p>
    <w:p w14:paraId="4C1FB7D0">
      <w:pPr>
        <w:jc w:val="both"/>
      </w:pPr>
      <w:r>
        <w:rPr>
          <w:b w:val="0"/>
          <w:i w:val="0"/>
        </w:rPr>
        <w:t>B1 global có FPR = 0.0000 và cửa sổ trung bình 333 mẫu (B0: 152). Ngưỡng chung phải đủ cao cho thiết bị "ồn" nhất, nên với các thiết bị khác nó vừa dễ bỏ sót vừa cần cửa sổ dài hơn. Kết quả RQ2 được trình bày đúng như kiểm định ở trên, kể cả khi không ủng hộ giả thuyết.</w:t>
      </w:r>
    </w:p>
    <w:p w14:paraId="08805AEE">
      <w:pPr>
        <w:jc w:val="both"/>
      </w:pPr>
      <w:r>
        <w:rPr>
          <w:b w:val="0"/>
          <w:i w:val="0"/>
        </w:rPr>
        <w:t xml:space="preserve">Phát hiện ngoài dự kiến: </w:t>
      </w:r>
      <w:r>
        <w:rPr>
          <w:b/>
          <w:i w:val="0"/>
        </w:rPr>
        <w:t>một model dùng chung nhưng chuẩn hóa và ngưỡng riêng từng thiết bị</w:t>
      </w:r>
      <w:r>
        <w:rPr>
          <w:b w:val="0"/>
          <w:i w:val="0"/>
        </w:rPr>
        <w:t xml:space="preserve"> đạt macro-F1 0.7748, cao hơn B0 (0.7061) và B1 global (0.6843). Điều này gợi ý rằng phần "per-device" quan trọng là </w:t>
      </w:r>
      <w:r>
        <w:rPr>
          <w:b/>
          <w:i w:val="0"/>
        </w:rPr>
        <w:t>chuẩn hóa và ngưỡng</w:t>
      </w:r>
      <w:r>
        <w:rPr>
          <w:b w:val="0"/>
          <w:i w:val="0"/>
        </w:rPr>
        <w:t>, còn bản thân model có thể dùng chung (được học trên nhiều dữ liệu hơn). Tuy nhiên với 9 thiết bị và hiệu chỉnh Holm, không so sánh nào đạt ý nghĩa thống kê, nên đây chỉ là xu hướng cần kiểm chứng thêm.</w:t>
      </w:r>
    </w:p>
    <w:p w14:paraId="32A5D935">
      <w:pPr>
        <w:pStyle w:val="3"/>
      </w:pPr>
      <w:bookmarkStart w:id="27" w:name="_Toc10379"/>
      <w:r>
        <w:t>6.4 RQ3 – Model nhẹ</w:t>
      </w:r>
      <w:bookmarkEnd w:id="27"/>
    </w:p>
    <w:p w14:paraId="799A8DDC">
      <w:pPr>
        <w:jc w:val="both"/>
      </w:pPr>
      <w:r>
        <w:rPr>
          <w:b w:val="0"/>
          <w:i w:val="0"/>
        </w:rPr>
        <w:t xml:space="preserve">V1 có 8,059 tham số (21.9% của B0), file TFLite fp32 33.7 KB. macro-F1 của V1 = 0.6890 ± 0.0451 so với B0 0.7061 ± 0.0530; Wilcoxon hai phía p = 0.1289. Tiêu chí RQ3: tham số 21.9%, Δ=+0.0171 → </w:t>
      </w:r>
      <w:r>
        <w:rPr>
          <w:b/>
          <w:i w:val="0"/>
        </w:rPr>
        <w:t>không đạt</w:t>
      </w:r>
      <w:r>
        <w:rPr>
          <w:b w:val="0"/>
          <w:i w:val="0"/>
        </w:rPr>
        <w:t>.</w:t>
      </w:r>
    </w:p>
    <w:p w14:paraId="376F7B94">
      <w:pPr>
        <w:jc w:val="center"/>
      </w:pPr>
      <w:r>
        <w:rPr>
          <w:i/>
          <w:sz w:val="22"/>
        </w:rPr>
        <w:t>Bảng 12. V2 – AE 23-12-4-12-23 trên 23 đặc trưng của từng cửa sổ thời gian (báo cáo cả 5, không chọn lọc)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197E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D9E2F3"/>
          </w:tcPr>
          <w:p w14:paraId="78B0B2C0">
            <w:r>
              <w:rPr>
                <w:b/>
                <w:sz w:val="18"/>
              </w:rPr>
              <w:t>Cửa sổ thời gian</w:t>
            </w:r>
          </w:p>
        </w:tc>
        <w:tc>
          <w:tcPr>
            <w:tcW w:w="1512" w:type="dxa"/>
            <w:shd w:val="clear" w:color="auto" w:fill="D9E2F3"/>
          </w:tcPr>
          <w:p w14:paraId="3A5251B6">
            <w:r>
              <w:rPr>
                <w:b/>
                <w:sz w:val="18"/>
              </w:rPr>
              <w:t>Seed</w:t>
            </w:r>
          </w:p>
        </w:tc>
        <w:tc>
          <w:tcPr>
            <w:tcW w:w="1512" w:type="dxa"/>
            <w:shd w:val="clear" w:color="auto" w:fill="D9E2F3"/>
          </w:tcPr>
          <w:p w14:paraId="02C56CB3">
            <w:r>
              <w:rPr>
                <w:b/>
                <w:sz w:val="18"/>
              </w:rPr>
              <w:t>macro-F1</w:t>
            </w:r>
          </w:p>
        </w:tc>
        <w:tc>
          <w:tcPr>
            <w:tcW w:w="1512" w:type="dxa"/>
            <w:shd w:val="clear" w:color="auto" w:fill="D9E2F3"/>
          </w:tcPr>
          <w:p w14:paraId="2110749E">
            <w:r>
              <w:rPr>
                <w:b/>
                <w:sz w:val="18"/>
              </w:rPr>
              <w:t>TPR</w:t>
            </w:r>
          </w:p>
        </w:tc>
        <w:tc>
          <w:tcPr>
            <w:tcW w:w="1512" w:type="dxa"/>
            <w:shd w:val="clear" w:color="auto" w:fill="D9E2F3"/>
          </w:tcPr>
          <w:p w14:paraId="29674979">
            <w:r>
              <w:rPr>
                <w:b/>
                <w:sz w:val="18"/>
              </w:rPr>
              <w:t>FPR</w:t>
            </w:r>
          </w:p>
        </w:tc>
        <w:tc>
          <w:tcPr>
            <w:tcW w:w="1512" w:type="dxa"/>
            <w:shd w:val="clear" w:color="auto" w:fill="D9E2F3"/>
          </w:tcPr>
          <w:p w14:paraId="172D95FC">
            <w:r>
              <w:rPr>
                <w:b/>
                <w:sz w:val="18"/>
              </w:rPr>
              <w:t>F1 cân bằng</w:t>
            </w:r>
          </w:p>
        </w:tc>
      </w:tr>
      <w:tr w14:paraId="2C5F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31B4C5D">
            <w:r>
              <w:rPr>
                <w:sz w:val="18"/>
              </w:rPr>
              <w:t>L001</w:t>
            </w:r>
          </w:p>
        </w:tc>
        <w:tc>
          <w:tcPr>
            <w:tcW w:w="1512" w:type="dxa"/>
          </w:tcPr>
          <w:p w14:paraId="28E28F31">
            <w:pPr>
              <w:jc w:val="right"/>
            </w:pPr>
            <w:r>
              <w:rPr>
                <w:sz w:val="18"/>
              </w:rPr>
              <w:t>3</w:t>
            </w:r>
          </w:p>
        </w:tc>
        <w:tc>
          <w:tcPr>
            <w:tcW w:w="1512" w:type="dxa"/>
          </w:tcPr>
          <w:p w14:paraId="7B45EAE9">
            <w:pPr>
              <w:jc w:val="right"/>
            </w:pPr>
            <w:r>
              <w:rPr>
                <w:sz w:val="18"/>
              </w:rPr>
              <w:t>0.8405</w:t>
            </w:r>
          </w:p>
        </w:tc>
        <w:tc>
          <w:tcPr>
            <w:tcW w:w="1512" w:type="dxa"/>
          </w:tcPr>
          <w:p w14:paraId="13FD983F">
            <w:pPr>
              <w:jc w:val="right"/>
            </w:pPr>
            <w:r>
              <w:rPr>
                <w:sz w:val="18"/>
              </w:rPr>
              <w:t>0.9164</w:t>
            </w:r>
          </w:p>
        </w:tc>
        <w:tc>
          <w:tcPr>
            <w:tcW w:w="1512" w:type="dxa"/>
          </w:tcPr>
          <w:p w14:paraId="0A07FD3D">
            <w:pPr>
              <w:jc w:val="right"/>
            </w:pPr>
            <w:r>
              <w:rPr>
                <w:sz w:val="18"/>
              </w:rPr>
              <w:t>0.0036</w:t>
            </w:r>
          </w:p>
        </w:tc>
        <w:tc>
          <w:tcPr>
            <w:tcW w:w="1512" w:type="dxa"/>
          </w:tcPr>
          <w:p w14:paraId="2046ED84">
            <w:pPr>
              <w:jc w:val="right"/>
            </w:pPr>
            <w:r>
              <w:rPr>
                <w:sz w:val="18"/>
              </w:rPr>
              <w:t>0.9470</w:t>
            </w:r>
          </w:p>
        </w:tc>
      </w:tr>
      <w:tr w14:paraId="2F5FD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1E27D66">
            <w:r>
              <w:rPr>
                <w:sz w:val="18"/>
              </w:rPr>
              <w:t>L01</w:t>
            </w:r>
          </w:p>
        </w:tc>
        <w:tc>
          <w:tcPr>
            <w:tcW w:w="1512" w:type="dxa"/>
          </w:tcPr>
          <w:p w14:paraId="7A5AC284">
            <w:pPr>
              <w:jc w:val="right"/>
            </w:pPr>
            <w:r>
              <w:rPr>
                <w:sz w:val="18"/>
              </w:rPr>
              <w:t>3</w:t>
            </w:r>
          </w:p>
        </w:tc>
        <w:tc>
          <w:tcPr>
            <w:tcW w:w="1512" w:type="dxa"/>
          </w:tcPr>
          <w:p w14:paraId="5043FE0C">
            <w:pPr>
              <w:jc w:val="right"/>
            </w:pPr>
            <w:r>
              <w:rPr>
                <w:sz w:val="18"/>
              </w:rPr>
              <w:t>0.6846</w:t>
            </w:r>
          </w:p>
        </w:tc>
        <w:tc>
          <w:tcPr>
            <w:tcW w:w="1512" w:type="dxa"/>
          </w:tcPr>
          <w:p w14:paraId="6A752FFB">
            <w:pPr>
              <w:jc w:val="right"/>
            </w:pPr>
            <w:r>
              <w:rPr>
                <w:sz w:val="18"/>
              </w:rPr>
              <w:t>0.7998</w:t>
            </w:r>
          </w:p>
        </w:tc>
        <w:tc>
          <w:tcPr>
            <w:tcW w:w="1512" w:type="dxa"/>
          </w:tcPr>
          <w:p w14:paraId="05DC9061">
            <w:pPr>
              <w:jc w:val="right"/>
            </w:pPr>
            <w:r>
              <w:rPr>
                <w:sz w:val="18"/>
              </w:rPr>
              <w:t>0.0017</w:t>
            </w:r>
          </w:p>
        </w:tc>
        <w:tc>
          <w:tcPr>
            <w:tcW w:w="1512" w:type="dxa"/>
          </w:tcPr>
          <w:p w14:paraId="70AF5E68">
            <w:pPr>
              <w:jc w:val="right"/>
            </w:pPr>
            <w:r>
              <w:rPr>
                <w:sz w:val="18"/>
              </w:rPr>
              <w:t>0.8701</w:t>
            </w:r>
          </w:p>
        </w:tc>
      </w:tr>
      <w:tr w14:paraId="6F49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B2FFE6D">
            <w:r>
              <w:rPr>
                <w:sz w:val="18"/>
              </w:rPr>
              <w:t>L1</w:t>
            </w:r>
          </w:p>
        </w:tc>
        <w:tc>
          <w:tcPr>
            <w:tcW w:w="1512" w:type="dxa"/>
          </w:tcPr>
          <w:p w14:paraId="07FD54B9">
            <w:pPr>
              <w:jc w:val="right"/>
            </w:pPr>
            <w:r>
              <w:rPr>
                <w:sz w:val="18"/>
              </w:rPr>
              <w:t>3</w:t>
            </w:r>
          </w:p>
        </w:tc>
        <w:tc>
          <w:tcPr>
            <w:tcW w:w="1512" w:type="dxa"/>
          </w:tcPr>
          <w:p w14:paraId="4EC08B35">
            <w:pPr>
              <w:jc w:val="right"/>
            </w:pPr>
            <w:r>
              <w:rPr>
                <w:sz w:val="18"/>
              </w:rPr>
              <w:t>0.6806</w:t>
            </w:r>
          </w:p>
        </w:tc>
        <w:tc>
          <w:tcPr>
            <w:tcW w:w="1512" w:type="dxa"/>
          </w:tcPr>
          <w:p w14:paraId="10362E08">
            <w:pPr>
              <w:jc w:val="right"/>
            </w:pPr>
            <w:r>
              <w:rPr>
                <w:sz w:val="18"/>
              </w:rPr>
              <w:t>0.8076</w:t>
            </w:r>
          </w:p>
        </w:tc>
        <w:tc>
          <w:tcPr>
            <w:tcW w:w="1512" w:type="dxa"/>
          </w:tcPr>
          <w:p w14:paraId="08EE09A1">
            <w:pPr>
              <w:jc w:val="right"/>
            </w:pPr>
            <w:r>
              <w:rPr>
                <w:sz w:val="18"/>
              </w:rPr>
              <w:t>0.0012</w:t>
            </w:r>
          </w:p>
        </w:tc>
        <w:tc>
          <w:tcPr>
            <w:tcW w:w="1512" w:type="dxa"/>
          </w:tcPr>
          <w:p w14:paraId="07CA4110">
            <w:pPr>
              <w:jc w:val="right"/>
            </w:pPr>
            <w:r>
              <w:rPr>
                <w:sz w:val="18"/>
              </w:rPr>
              <w:t>0.8787</w:t>
            </w:r>
          </w:p>
        </w:tc>
      </w:tr>
      <w:tr w14:paraId="0627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0587548">
            <w:r>
              <w:rPr>
                <w:sz w:val="18"/>
              </w:rPr>
              <w:t>L3</w:t>
            </w:r>
          </w:p>
        </w:tc>
        <w:tc>
          <w:tcPr>
            <w:tcW w:w="1512" w:type="dxa"/>
          </w:tcPr>
          <w:p w14:paraId="0DABA822">
            <w:pPr>
              <w:jc w:val="right"/>
            </w:pPr>
            <w:r>
              <w:rPr>
                <w:sz w:val="18"/>
              </w:rPr>
              <w:t>3</w:t>
            </w:r>
          </w:p>
        </w:tc>
        <w:tc>
          <w:tcPr>
            <w:tcW w:w="1512" w:type="dxa"/>
          </w:tcPr>
          <w:p w14:paraId="71742FF7">
            <w:pPr>
              <w:jc w:val="right"/>
            </w:pPr>
            <w:r>
              <w:rPr>
                <w:sz w:val="18"/>
              </w:rPr>
              <w:t>0.6651</w:t>
            </w:r>
          </w:p>
        </w:tc>
        <w:tc>
          <w:tcPr>
            <w:tcW w:w="1512" w:type="dxa"/>
          </w:tcPr>
          <w:p w14:paraId="44DAE1E3">
            <w:pPr>
              <w:jc w:val="right"/>
            </w:pPr>
            <w:r>
              <w:rPr>
                <w:sz w:val="18"/>
              </w:rPr>
              <w:t>0.8094</w:t>
            </w:r>
          </w:p>
        </w:tc>
        <w:tc>
          <w:tcPr>
            <w:tcW w:w="1512" w:type="dxa"/>
          </w:tcPr>
          <w:p w14:paraId="2F8D1509">
            <w:pPr>
              <w:jc w:val="right"/>
            </w:pPr>
            <w:r>
              <w:rPr>
                <w:sz w:val="18"/>
              </w:rPr>
              <w:t>0.0011</w:t>
            </w:r>
          </w:p>
        </w:tc>
        <w:tc>
          <w:tcPr>
            <w:tcW w:w="1512" w:type="dxa"/>
          </w:tcPr>
          <w:p w14:paraId="68A309A9">
            <w:pPr>
              <w:jc w:val="right"/>
            </w:pPr>
            <w:r>
              <w:rPr>
                <w:sz w:val="18"/>
              </w:rPr>
              <w:t>0.8832</w:t>
            </w:r>
          </w:p>
        </w:tc>
      </w:tr>
      <w:tr w14:paraId="7979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2848538">
            <w:r>
              <w:rPr>
                <w:sz w:val="18"/>
              </w:rPr>
              <w:t>L5</w:t>
            </w:r>
          </w:p>
        </w:tc>
        <w:tc>
          <w:tcPr>
            <w:tcW w:w="1512" w:type="dxa"/>
          </w:tcPr>
          <w:p w14:paraId="6E3E266C">
            <w:pPr>
              <w:jc w:val="right"/>
            </w:pPr>
            <w:r>
              <w:rPr>
                <w:sz w:val="18"/>
              </w:rPr>
              <w:t>3</w:t>
            </w:r>
          </w:p>
        </w:tc>
        <w:tc>
          <w:tcPr>
            <w:tcW w:w="1512" w:type="dxa"/>
          </w:tcPr>
          <w:p w14:paraId="1BA7AF3C">
            <w:pPr>
              <w:jc w:val="right"/>
            </w:pPr>
            <w:r>
              <w:rPr>
                <w:sz w:val="18"/>
              </w:rPr>
              <w:t>0.6520</w:t>
            </w:r>
          </w:p>
        </w:tc>
        <w:tc>
          <w:tcPr>
            <w:tcW w:w="1512" w:type="dxa"/>
          </w:tcPr>
          <w:p w14:paraId="484DAC60">
            <w:pPr>
              <w:jc w:val="right"/>
            </w:pPr>
            <w:r>
              <w:rPr>
                <w:sz w:val="18"/>
              </w:rPr>
              <w:t>0.7758</w:t>
            </w:r>
          </w:p>
        </w:tc>
        <w:tc>
          <w:tcPr>
            <w:tcW w:w="1512" w:type="dxa"/>
          </w:tcPr>
          <w:p w14:paraId="03D7F5FF">
            <w:pPr>
              <w:jc w:val="right"/>
            </w:pPr>
            <w:r>
              <w:rPr>
                <w:sz w:val="18"/>
              </w:rPr>
              <w:t>0.0006</w:t>
            </w:r>
          </w:p>
        </w:tc>
        <w:tc>
          <w:tcPr>
            <w:tcW w:w="1512" w:type="dxa"/>
          </w:tcPr>
          <w:p w14:paraId="3D7134D3">
            <w:pPr>
              <w:jc w:val="right"/>
            </w:pPr>
            <w:r>
              <w:rPr>
                <w:sz w:val="18"/>
              </w:rPr>
              <w:t>0.8561</w:t>
            </w:r>
          </w:p>
        </w:tc>
      </w:tr>
    </w:tbl>
    <w:p w14:paraId="4502E5A1"/>
    <w:p w14:paraId="651E03F1">
      <w:pPr>
        <w:jc w:val="both"/>
      </w:pPr>
      <w:r>
        <w:rPr>
          <w:b w:val="0"/>
          <w:i w:val="0"/>
        </w:rPr>
        <w:t xml:space="preserve">Với chỉ ~700 tham số, V2 dùng cửa sổ L001 đạt macro-F1 0.8405 – cao hơn B0 – nhờ bắt được tcp/udp ở nhiều thiết bị hơn; các cửa sổ ngắn hơn thì kém hơn. Vì đây là 1 trong 5 cấu hình được thử đồng thời và chỉ có 3 seed, kết quả này </w:t>
      </w:r>
      <w:r>
        <w:rPr>
          <w:b/>
          <w:i w:val="0"/>
        </w:rPr>
        <w:t>không</w:t>
      </w:r>
      <w:r>
        <w:rPr>
          <w:b w:val="0"/>
          <w:i w:val="0"/>
        </w:rPr>
        <w:t xml:space="preserve"> được dùng để tuyên bố V2 tốt hơn; nó chỉ cho thấy thông tin dài hạn (cửa sổ 1 phút) có ích cho flood giả mạo nguồn.</w:t>
      </w:r>
    </w:p>
    <w:p w14:paraId="0E49B5EF">
      <w:pPr>
        <w:pStyle w:val="3"/>
      </w:pPr>
      <w:bookmarkStart w:id="28" w:name="_Toc20835"/>
      <w:r>
        <w:t>6.5 RQ4 – Lượng tử hóa và hiệu chỉnh ngưỡng</w:t>
      </w:r>
      <w:bookmarkEnd w:id="28"/>
    </w:p>
    <w:p w14:paraId="415D558B">
      <w:pPr>
        <w:jc w:val="center"/>
      </w:pPr>
      <w:r>
        <w:rPr>
          <w:i/>
          <w:sz w:val="22"/>
        </w:rPr>
        <w:t>Bảng 13. Lượng tử hóa TFLite: kích thước và chất lượng (trung bình 9 thiết bị × 5 seed)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gridCol w:w="1134"/>
        <w:gridCol w:w="1134"/>
        <w:gridCol w:w="1134"/>
        <w:gridCol w:w="1134"/>
      </w:tblGrid>
      <w:tr w14:paraId="63B9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3F2487B6">
            <w:r>
              <w:rPr>
                <w:b/>
                <w:sz w:val="18"/>
              </w:rPr>
              <w:t>Model</w:t>
            </w:r>
          </w:p>
        </w:tc>
        <w:tc>
          <w:tcPr>
            <w:tcW w:w="1134" w:type="dxa"/>
            <w:shd w:val="clear" w:color="auto" w:fill="D9E2F3"/>
          </w:tcPr>
          <w:p w14:paraId="1A656CA1">
            <w:r>
              <w:rPr>
                <w:b/>
                <w:sz w:val="18"/>
              </w:rPr>
              <w:t>Kiểu</w:t>
            </w:r>
          </w:p>
        </w:tc>
        <w:tc>
          <w:tcPr>
            <w:tcW w:w="1134" w:type="dxa"/>
            <w:shd w:val="clear" w:color="auto" w:fill="D9E2F3"/>
          </w:tcPr>
          <w:p w14:paraId="432C36EF">
            <w:r>
              <w:rPr>
                <w:b/>
                <w:sz w:val="18"/>
              </w:rPr>
              <w:t>Ngưỡng</w:t>
            </w:r>
          </w:p>
        </w:tc>
        <w:tc>
          <w:tcPr>
            <w:tcW w:w="1134" w:type="dxa"/>
            <w:shd w:val="clear" w:color="auto" w:fill="D9E2F3"/>
          </w:tcPr>
          <w:p w14:paraId="07FF4CF7">
            <w:r>
              <w:rPr>
                <w:b/>
                <w:sz w:val="18"/>
              </w:rPr>
              <w:t>KB</w:t>
            </w:r>
          </w:p>
        </w:tc>
        <w:tc>
          <w:tcPr>
            <w:tcW w:w="1134" w:type="dxa"/>
            <w:shd w:val="clear" w:color="auto" w:fill="D9E2F3"/>
          </w:tcPr>
          <w:p w14:paraId="31F5E8CB">
            <w:r>
              <w:rPr>
                <w:b/>
                <w:sz w:val="18"/>
              </w:rPr>
              <w:t>macro-F1</w:t>
            </w:r>
          </w:p>
        </w:tc>
        <w:tc>
          <w:tcPr>
            <w:tcW w:w="1134" w:type="dxa"/>
            <w:shd w:val="clear" w:color="auto" w:fill="D9E2F3"/>
          </w:tcPr>
          <w:p w14:paraId="16C7CBFA">
            <w:r>
              <w:rPr>
                <w:b/>
                <w:sz w:val="18"/>
              </w:rPr>
              <w:t>TPR</w:t>
            </w:r>
          </w:p>
        </w:tc>
        <w:tc>
          <w:tcPr>
            <w:tcW w:w="1134" w:type="dxa"/>
            <w:shd w:val="clear" w:color="auto" w:fill="D9E2F3"/>
          </w:tcPr>
          <w:p w14:paraId="1ACD887E">
            <w:r>
              <w:rPr>
                <w:b/>
                <w:sz w:val="18"/>
              </w:rPr>
              <w:t>FPR</w:t>
            </w:r>
          </w:p>
        </w:tc>
        <w:tc>
          <w:tcPr>
            <w:tcW w:w="1134" w:type="dxa"/>
            <w:shd w:val="clear" w:color="auto" w:fill="D9E2F3"/>
          </w:tcPr>
          <w:p w14:paraId="19E6576C">
            <w:r>
              <w:rPr>
                <w:b/>
                <w:sz w:val="18"/>
              </w:rPr>
              <w:t>ws* TB</w:t>
            </w:r>
          </w:p>
        </w:tc>
      </w:tr>
      <w:tr w14:paraId="512A0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FDDD465">
            <w:r>
              <w:rPr>
                <w:sz w:val="18"/>
              </w:rPr>
              <w:t>B0</w:t>
            </w:r>
          </w:p>
        </w:tc>
        <w:tc>
          <w:tcPr>
            <w:tcW w:w="1134" w:type="dxa"/>
          </w:tcPr>
          <w:p w14:paraId="3F774978">
            <w:r>
              <w:rPr>
                <w:sz w:val="18"/>
              </w:rPr>
              <w:t>dyn</w:t>
            </w:r>
          </w:p>
        </w:tc>
        <w:tc>
          <w:tcPr>
            <w:tcW w:w="1134" w:type="dxa"/>
          </w:tcPr>
          <w:p w14:paraId="20F3C9C4">
            <w:r>
              <w:rPr>
                <w:sz w:val="18"/>
              </w:rPr>
              <w:t>giữ fp32</w:t>
            </w:r>
          </w:p>
        </w:tc>
        <w:tc>
          <w:tcPr>
            <w:tcW w:w="1134" w:type="dxa"/>
          </w:tcPr>
          <w:p w14:paraId="4DF0BECD">
            <w:pPr>
              <w:jc w:val="right"/>
            </w:pPr>
            <w:r>
              <w:rPr>
                <w:sz w:val="18"/>
              </w:rPr>
              <w:t>47.4</w:t>
            </w:r>
          </w:p>
        </w:tc>
        <w:tc>
          <w:tcPr>
            <w:tcW w:w="1134" w:type="dxa"/>
          </w:tcPr>
          <w:p w14:paraId="78D9A49A">
            <w:pPr>
              <w:jc w:val="right"/>
            </w:pPr>
            <w:r>
              <w:rPr>
                <w:sz w:val="18"/>
              </w:rPr>
              <w:t>0.7208</w:t>
            </w:r>
          </w:p>
        </w:tc>
        <w:tc>
          <w:tcPr>
            <w:tcW w:w="1134" w:type="dxa"/>
          </w:tcPr>
          <w:p w14:paraId="489504A1">
            <w:pPr>
              <w:jc w:val="right"/>
            </w:pPr>
            <w:r>
              <w:rPr>
                <w:sz w:val="18"/>
              </w:rPr>
              <w:t>0.8363</w:t>
            </w:r>
          </w:p>
        </w:tc>
        <w:tc>
          <w:tcPr>
            <w:tcW w:w="1134" w:type="dxa"/>
          </w:tcPr>
          <w:p w14:paraId="77B521EE">
            <w:pPr>
              <w:jc w:val="right"/>
            </w:pPr>
            <w:r>
              <w:rPr>
                <w:sz w:val="18"/>
              </w:rPr>
              <w:t>0.0025</w:t>
            </w:r>
          </w:p>
        </w:tc>
        <w:tc>
          <w:tcPr>
            <w:tcW w:w="1134" w:type="dxa"/>
          </w:tcPr>
          <w:p w14:paraId="3180F8C7">
            <w:pPr>
              <w:jc w:val="right"/>
            </w:pPr>
            <w:r>
              <w:rPr>
                <w:sz w:val="18"/>
              </w:rPr>
              <w:t>152</w:t>
            </w:r>
          </w:p>
        </w:tc>
      </w:tr>
      <w:tr w14:paraId="6DDE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44F9D84">
            <w:r>
              <w:rPr>
                <w:sz w:val="18"/>
              </w:rPr>
              <w:t>B0</w:t>
            </w:r>
          </w:p>
        </w:tc>
        <w:tc>
          <w:tcPr>
            <w:tcW w:w="1134" w:type="dxa"/>
          </w:tcPr>
          <w:p w14:paraId="40887B71">
            <w:r>
              <w:rPr>
                <w:sz w:val="18"/>
              </w:rPr>
              <w:t>dyn</w:t>
            </w:r>
          </w:p>
        </w:tc>
        <w:tc>
          <w:tcPr>
            <w:tcW w:w="1134" w:type="dxa"/>
          </w:tcPr>
          <w:p w14:paraId="1984B768">
            <w:r>
              <w:rPr>
                <w:sz w:val="18"/>
              </w:rPr>
              <w:t>hiệu chỉnh</w:t>
            </w:r>
          </w:p>
        </w:tc>
        <w:tc>
          <w:tcPr>
            <w:tcW w:w="1134" w:type="dxa"/>
          </w:tcPr>
          <w:p w14:paraId="7C72D146">
            <w:pPr>
              <w:jc w:val="right"/>
            </w:pPr>
            <w:r>
              <w:rPr>
                <w:sz w:val="18"/>
              </w:rPr>
              <w:t>47.4</w:t>
            </w:r>
          </w:p>
        </w:tc>
        <w:tc>
          <w:tcPr>
            <w:tcW w:w="1134" w:type="dxa"/>
          </w:tcPr>
          <w:p w14:paraId="7C1F8C6C">
            <w:pPr>
              <w:jc w:val="right"/>
            </w:pPr>
            <w:r>
              <w:rPr>
                <w:sz w:val="18"/>
              </w:rPr>
              <w:t>0.7208</w:t>
            </w:r>
          </w:p>
        </w:tc>
        <w:tc>
          <w:tcPr>
            <w:tcW w:w="1134" w:type="dxa"/>
          </w:tcPr>
          <w:p w14:paraId="15C5725A">
            <w:pPr>
              <w:jc w:val="right"/>
            </w:pPr>
            <w:r>
              <w:rPr>
                <w:sz w:val="18"/>
              </w:rPr>
              <w:t>0.8363</w:t>
            </w:r>
          </w:p>
        </w:tc>
        <w:tc>
          <w:tcPr>
            <w:tcW w:w="1134" w:type="dxa"/>
          </w:tcPr>
          <w:p w14:paraId="799AEBF6">
            <w:pPr>
              <w:jc w:val="right"/>
            </w:pPr>
            <w:r>
              <w:rPr>
                <w:sz w:val="18"/>
              </w:rPr>
              <w:t>0.0025</w:t>
            </w:r>
          </w:p>
        </w:tc>
        <w:tc>
          <w:tcPr>
            <w:tcW w:w="1134" w:type="dxa"/>
          </w:tcPr>
          <w:p w14:paraId="49960E8D">
            <w:pPr>
              <w:jc w:val="right"/>
            </w:pPr>
            <w:r>
              <w:rPr>
                <w:sz w:val="18"/>
              </w:rPr>
              <w:t>152</w:t>
            </w:r>
          </w:p>
        </w:tc>
      </w:tr>
      <w:tr w14:paraId="3343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1420664">
            <w:r>
              <w:rPr>
                <w:sz w:val="18"/>
              </w:rPr>
              <w:t>B0</w:t>
            </w:r>
          </w:p>
        </w:tc>
        <w:tc>
          <w:tcPr>
            <w:tcW w:w="1134" w:type="dxa"/>
          </w:tcPr>
          <w:p w14:paraId="3525EC04">
            <w:r>
              <w:rPr>
                <w:sz w:val="18"/>
              </w:rPr>
              <w:t>fp16</w:t>
            </w:r>
          </w:p>
        </w:tc>
        <w:tc>
          <w:tcPr>
            <w:tcW w:w="1134" w:type="dxa"/>
          </w:tcPr>
          <w:p w14:paraId="62076EE5">
            <w:r>
              <w:rPr>
                <w:sz w:val="18"/>
              </w:rPr>
              <w:t>giữ fp32</w:t>
            </w:r>
          </w:p>
        </w:tc>
        <w:tc>
          <w:tcPr>
            <w:tcW w:w="1134" w:type="dxa"/>
          </w:tcPr>
          <w:p w14:paraId="2676885B">
            <w:pPr>
              <w:jc w:val="right"/>
            </w:pPr>
            <w:r>
              <w:rPr>
                <w:sz w:val="18"/>
              </w:rPr>
              <w:t>77.8</w:t>
            </w:r>
          </w:p>
        </w:tc>
        <w:tc>
          <w:tcPr>
            <w:tcW w:w="1134" w:type="dxa"/>
          </w:tcPr>
          <w:p w14:paraId="12F9EDAB">
            <w:pPr>
              <w:jc w:val="right"/>
            </w:pPr>
            <w:r>
              <w:rPr>
                <w:sz w:val="18"/>
              </w:rPr>
              <w:t>0.6951</w:t>
            </w:r>
          </w:p>
        </w:tc>
        <w:tc>
          <w:tcPr>
            <w:tcW w:w="1134" w:type="dxa"/>
          </w:tcPr>
          <w:p w14:paraId="20A22F29">
            <w:pPr>
              <w:jc w:val="right"/>
            </w:pPr>
            <w:r>
              <w:rPr>
                <w:sz w:val="18"/>
              </w:rPr>
              <w:t>0.8165</w:t>
            </w:r>
          </w:p>
        </w:tc>
        <w:tc>
          <w:tcPr>
            <w:tcW w:w="1134" w:type="dxa"/>
          </w:tcPr>
          <w:p w14:paraId="6E4A0FA7">
            <w:pPr>
              <w:jc w:val="right"/>
            </w:pPr>
            <w:r>
              <w:rPr>
                <w:sz w:val="18"/>
              </w:rPr>
              <w:t>0.0025</w:t>
            </w:r>
          </w:p>
        </w:tc>
        <w:tc>
          <w:tcPr>
            <w:tcW w:w="1134" w:type="dxa"/>
          </w:tcPr>
          <w:p w14:paraId="59BE1F8E">
            <w:pPr>
              <w:jc w:val="right"/>
            </w:pPr>
            <w:r>
              <w:rPr>
                <w:sz w:val="18"/>
              </w:rPr>
              <w:t>152</w:t>
            </w:r>
          </w:p>
        </w:tc>
      </w:tr>
      <w:tr w14:paraId="6B567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0FDC65B">
            <w:r>
              <w:rPr>
                <w:sz w:val="18"/>
              </w:rPr>
              <w:t>B0</w:t>
            </w:r>
          </w:p>
        </w:tc>
        <w:tc>
          <w:tcPr>
            <w:tcW w:w="1134" w:type="dxa"/>
          </w:tcPr>
          <w:p w14:paraId="24F231C1">
            <w:r>
              <w:rPr>
                <w:sz w:val="18"/>
              </w:rPr>
              <w:t>fp16</w:t>
            </w:r>
          </w:p>
        </w:tc>
        <w:tc>
          <w:tcPr>
            <w:tcW w:w="1134" w:type="dxa"/>
          </w:tcPr>
          <w:p w14:paraId="6FC71920">
            <w:r>
              <w:rPr>
                <w:sz w:val="18"/>
              </w:rPr>
              <w:t>hiệu chỉnh</w:t>
            </w:r>
          </w:p>
        </w:tc>
        <w:tc>
          <w:tcPr>
            <w:tcW w:w="1134" w:type="dxa"/>
          </w:tcPr>
          <w:p w14:paraId="4AF7E02B">
            <w:pPr>
              <w:jc w:val="right"/>
            </w:pPr>
            <w:r>
              <w:rPr>
                <w:sz w:val="18"/>
              </w:rPr>
              <w:t>77.8</w:t>
            </w:r>
          </w:p>
        </w:tc>
        <w:tc>
          <w:tcPr>
            <w:tcW w:w="1134" w:type="dxa"/>
          </w:tcPr>
          <w:p w14:paraId="55E5B0F5">
            <w:pPr>
              <w:jc w:val="right"/>
            </w:pPr>
            <w:r>
              <w:rPr>
                <w:sz w:val="18"/>
              </w:rPr>
              <w:t>0.6951</w:t>
            </w:r>
          </w:p>
        </w:tc>
        <w:tc>
          <w:tcPr>
            <w:tcW w:w="1134" w:type="dxa"/>
          </w:tcPr>
          <w:p w14:paraId="20A27CFD">
            <w:pPr>
              <w:jc w:val="right"/>
            </w:pPr>
            <w:r>
              <w:rPr>
                <w:sz w:val="18"/>
              </w:rPr>
              <w:t>0.8165</w:t>
            </w:r>
          </w:p>
        </w:tc>
        <w:tc>
          <w:tcPr>
            <w:tcW w:w="1134" w:type="dxa"/>
          </w:tcPr>
          <w:p w14:paraId="630E8F82">
            <w:pPr>
              <w:jc w:val="right"/>
            </w:pPr>
            <w:r>
              <w:rPr>
                <w:sz w:val="18"/>
              </w:rPr>
              <w:t>0.0025</w:t>
            </w:r>
          </w:p>
        </w:tc>
        <w:tc>
          <w:tcPr>
            <w:tcW w:w="1134" w:type="dxa"/>
          </w:tcPr>
          <w:p w14:paraId="12F40385">
            <w:pPr>
              <w:jc w:val="right"/>
            </w:pPr>
            <w:r>
              <w:rPr>
                <w:sz w:val="18"/>
              </w:rPr>
              <w:t>152</w:t>
            </w:r>
          </w:p>
        </w:tc>
      </w:tr>
      <w:tr w14:paraId="0A40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DEB28B6">
            <w:r>
              <w:rPr>
                <w:sz w:val="18"/>
              </w:rPr>
              <w:t>B0</w:t>
            </w:r>
          </w:p>
        </w:tc>
        <w:tc>
          <w:tcPr>
            <w:tcW w:w="1134" w:type="dxa"/>
          </w:tcPr>
          <w:p w14:paraId="7683E870">
            <w:r>
              <w:rPr>
                <w:sz w:val="18"/>
              </w:rPr>
              <w:t>fp32</w:t>
            </w:r>
          </w:p>
        </w:tc>
        <w:tc>
          <w:tcPr>
            <w:tcW w:w="1134" w:type="dxa"/>
          </w:tcPr>
          <w:p w14:paraId="10690BDE">
            <w:r>
              <w:rPr>
                <w:sz w:val="18"/>
              </w:rPr>
              <w:t>giữ fp32</w:t>
            </w:r>
          </w:p>
        </w:tc>
        <w:tc>
          <w:tcPr>
            <w:tcW w:w="1134" w:type="dxa"/>
          </w:tcPr>
          <w:p w14:paraId="0DFDE29C">
            <w:pPr>
              <w:jc w:val="right"/>
            </w:pPr>
            <w:r>
              <w:rPr>
                <w:sz w:val="18"/>
              </w:rPr>
              <w:t>147.7</w:t>
            </w:r>
          </w:p>
        </w:tc>
        <w:tc>
          <w:tcPr>
            <w:tcW w:w="1134" w:type="dxa"/>
          </w:tcPr>
          <w:p w14:paraId="7531489E">
            <w:pPr>
              <w:jc w:val="right"/>
            </w:pPr>
            <w:r>
              <w:rPr>
                <w:sz w:val="18"/>
              </w:rPr>
              <w:t>0.7061</w:t>
            </w:r>
          </w:p>
        </w:tc>
        <w:tc>
          <w:tcPr>
            <w:tcW w:w="1134" w:type="dxa"/>
          </w:tcPr>
          <w:p w14:paraId="7D2B5864">
            <w:pPr>
              <w:jc w:val="right"/>
            </w:pPr>
            <w:r>
              <w:rPr>
                <w:sz w:val="18"/>
              </w:rPr>
              <w:t>0.8222</w:t>
            </w:r>
          </w:p>
        </w:tc>
        <w:tc>
          <w:tcPr>
            <w:tcW w:w="1134" w:type="dxa"/>
          </w:tcPr>
          <w:p w14:paraId="7D6C07C3">
            <w:pPr>
              <w:jc w:val="right"/>
            </w:pPr>
            <w:r>
              <w:rPr>
                <w:sz w:val="18"/>
              </w:rPr>
              <w:t>0.0025</w:t>
            </w:r>
          </w:p>
        </w:tc>
        <w:tc>
          <w:tcPr>
            <w:tcW w:w="1134" w:type="dxa"/>
          </w:tcPr>
          <w:p w14:paraId="5EDACE8F">
            <w:pPr>
              <w:jc w:val="right"/>
            </w:pPr>
            <w:r>
              <w:rPr>
                <w:sz w:val="18"/>
              </w:rPr>
              <w:t>152</w:t>
            </w:r>
          </w:p>
        </w:tc>
      </w:tr>
      <w:tr w14:paraId="5330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B110A1E">
            <w:r>
              <w:rPr>
                <w:sz w:val="18"/>
              </w:rPr>
              <w:t>B0</w:t>
            </w:r>
          </w:p>
        </w:tc>
        <w:tc>
          <w:tcPr>
            <w:tcW w:w="1134" w:type="dxa"/>
          </w:tcPr>
          <w:p w14:paraId="4FEF8586">
            <w:r>
              <w:rPr>
                <w:sz w:val="18"/>
              </w:rPr>
              <w:t>fp32</w:t>
            </w:r>
          </w:p>
        </w:tc>
        <w:tc>
          <w:tcPr>
            <w:tcW w:w="1134" w:type="dxa"/>
          </w:tcPr>
          <w:p w14:paraId="5388AD1A">
            <w:r>
              <w:rPr>
                <w:sz w:val="18"/>
              </w:rPr>
              <w:t>hiệu chỉnh</w:t>
            </w:r>
          </w:p>
        </w:tc>
        <w:tc>
          <w:tcPr>
            <w:tcW w:w="1134" w:type="dxa"/>
          </w:tcPr>
          <w:p w14:paraId="74869455">
            <w:pPr>
              <w:jc w:val="right"/>
            </w:pPr>
            <w:r>
              <w:rPr>
                <w:sz w:val="18"/>
              </w:rPr>
              <w:t>147.7</w:t>
            </w:r>
          </w:p>
        </w:tc>
        <w:tc>
          <w:tcPr>
            <w:tcW w:w="1134" w:type="dxa"/>
          </w:tcPr>
          <w:p w14:paraId="0DD42B2A">
            <w:pPr>
              <w:jc w:val="right"/>
            </w:pPr>
            <w:r>
              <w:rPr>
                <w:sz w:val="18"/>
              </w:rPr>
              <w:t>0.7061</w:t>
            </w:r>
          </w:p>
        </w:tc>
        <w:tc>
          <w:tcPr>
            <w:tcW w:w="1134" w:type="dxa"/>
          </w:tcPr>
          <w:p w14:paraId="15B5804F">
            <w:pPr>
              <w:jc w:val="right"/>
            </w:pPr>
            <w:r>
              <w:rPr>
                <w:sz w:val="18"/>
              </w:rPr>
              <w:t>0.8222</w:t>
            </w:r>
          </w:p>
        </w:tc>
        <w:tc>
          <w:tcPr>
            <w:tcW w:w="1134" w:type="dxa"/>
          </w:tcPr>
          <w:p w14:paraId="0F4DAA19">
            <w:pPr>
              <w:jc w:val="right"/>
            </w:pPr>
            <w:r>
              <w:rPr>
                <w:sz w:val="18"/>
              </w:rPr>
              <w:t>0.0025</w:t>
            </w:r>
          </w:p>
        </w:tc>
        <w:tc>
          <w:tcPr>
            <w:tcW w:w="1134" w:type="dxa"/>
          </w:tcPr>
          <w:p w14:paraId="4C62AE5F">
            <w:pPr>
              <w:jc w:val="right"/>
            </w:pPr>
            <w:r>
              <w:rPr>
                <w:sz w:val="18"/>
              </w:rPr>
              <w:t>152</w:t>
            </w:r>
          </w:p>
        </w:tc>
      </w:tr>
      <w:tr w14:paraId="7517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7935A7C">
            <w:r>
              <w:rPr>
                <w:sz w:val="18"/>
              </w:rPr>
              <w:t>B0</w:t>
            </w:r>
          </w:p>
        </w:tc>
        <w:tc>
          <w:tcPr>
            <w:tcW w:w="1134" w:type="dxa"/>
          </w:tcPr>
          <w:p w14:paraId="27FAEA3B">
            <w:r>
              <w:rPr>
                <w:sz w:val="18"/>
              </w:rPr>
              <w:t>int8</w:t>
            </w:r>
          </w:p>
        </w:tc>
        <w:tc>
          <w:tcPr>
            <w:tcW w:w="1134" w:type="dxa"/>
          </w:tcPr>
          <w:p w14:paraId="7C999B48">
            <w:r>
              <w:rPr>
                <w:sz w:val="18"/>
              </w:rPr>
              <w:t>giữ fp32</w:t>
            </w:r>
          </w:p>
        </w:tc>
        <w:tc>
          <w:tcPr>
            <w:tcW w:w="1134" w:type="dxa"/>
          </w:tcPr>
          <w:p w14:paraId="15196AAB">
            <w:pPr>
              <w:jc w:val="right"/>
            </w:pPr>
            <w:r>
              <w:rPr>
                <w:sz w:val="18"/>
              </w:rPr>
              <w:t>53.7</w:t>
            </w:r>
          </w:p>
        </w:tc>
        <w:tc>
          <w:tcPr>
            <w:tcW w:w="1134" w:type="dxa"/>
          </w:tcPr>
          <w:p w14:paraId="5AB69774">
            <w:pPr>
              <w:jc w:val="right"/>
            </w:pPr>
            <w:r>
              <w:rPr>
                <w:sz w:val="18"/>
              </w:rPr>
              <w:t>0.7846</w:t>
            </w:r>
          </w:p>
        </w:tc>
        <w:tc>
          <w:tcPr>
            <w:tcW w:w="1134" w:type="dxa"/>
          </w:tcPr>
          <w:p w14:paraId="0B5B4816">
            <w:pPr>
              <w:jc w:val="right"/>
            </w:pPr>
            <w:r>
              <w:rPr>
                <w:sz w:val="18"/>
              </w:rPr>
              <w:t>0.8681</w:t>
            </w:r>
          </w:p>
        </w:tc>
        <w:tc>
          <w:tcPr>
            <w:tcW w:w="1134" w:type="dxa"/>
          </w:tcPr>
          <w:p w14:paraId="3C457888">
            <w:pPr>
              <w:jc w:val="right"/>
            </w:pPr>
            <w:r>
              <w:rPr>
                <w:sz w:val="18"/>
              </w:rPr>
              <w:t>0.0028</w:t>
            </w:r>
          </w:p>
        </w:tc>
        <w:tc>
          <w:tcPr>
            <w:tcW w:w="1134" w:type="dxa"/>
          </w:tcPr>
          <w:p w14:paraId="5CFD06A8">
            <w:pPr>
              <w:jc w:val="right"/>
            </w:pPr>
            <w:r>
              <w:rPr>
                <w:sz w:val="18"/>
              </w:rPr>
              <w:t>152</w:t>
            </w:r>
          </w:p>
        </w:tc>
      </w:tr>
      <w:tr w14:paraId="460D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CFB6A79">
            <w:r>
              <w:rPr>
                <w:sz w:val="18"/>
              </w:rPr>
              <w:t>B0</w:t>
            </w:r>
          </w:p>
        </w:tc>
        <w:tc>
          <w:tcPr>
            <w:tcW w:w="1134" w:type="dxa"/>
          </w:tcPr>
          <w:p w14:paraId="3AF29696">
            <w:r>
              <w:rPr>
                <w:sz w:val="18"/>
              </w:rPr>
              <w:t>int8</w:t>
            </w:r>
          </w:p>
        </w:tc>
        <w:tc>
          <w:tcPr>
            <w:tcW w:w="1134" w:type="dxa"/>
          </w:tcPr>
          <w:p w14:paraId="7A063A23">
            <w:r>
              <w:rPr>
                <w:sz w:val="18"/>
              </w:rPr>
              <w:t>hiệu chỉnh</w:t>
            </w:r>
          </w:p>
        </w:tc>
        <w:tc>
          <w:tcPr>
            <w:tcW w:w="1134" w:type="dxa"/>
          </w:tcPr>
          <w:p w14:paraId="7AF4DE94">
            <w:pPr>
              <w:jc w:val="right"/>
            </w:pPr>
            <w:r>
              <w:rPr>
                <w:sz w:val="18"/>
              </w:rPr>
              <w:t>53.7</w:t>
            </w:r>
          </w:p>
        </w:tc>
        <w:tc>
          <w:tcPr>
            <w:tcW w:w="1134" w:type="dxa"/>
          </w:tcPr>
          <w:p w14:paraId="76D66B53">
            <w:pPr>
              <w:jc w:val="right"/>
            </w:pPr>
            <w:r>
              <w:rPr>
                <w:sz w:val="18"/>
              </w:rPr>
              <w:t>0.7054</w:t>
            </w:r>
          </w:p>
        </w:tc>
        <w:tc>
          <w:tcPr>
            <w:tcW w:w="1134" w:type="dxa"/>
          </w:tcPr>
          <w:p w14:paraId="3CA63126">
            <w:pPr>
              <w:jc w:val="right"/>
            </w:pPr>
            <w:r>
              <w:rPr>
                <w:sz w:val="18"/>
              </w:rPr>
              <w:t>0.8240</w:t>
            </w:r>
          </w:p>
        </w:tc>
        <w:tc>
          <w:tcPr>
            <w:tcW w:w="1134" w:type="dxa"/>
          </w:tcPr>
          <w:p w14:paraId="23B7CE70">
            <w:pPr>
              <w:jc w:val="right"/>
            </w:pPr>
            <w:r>
              <w:rPr>
                <w:sz w:val="18"/>
              </w:rPr>
              <w:t>0.0014</w:t>
            </w:r>
          </w:p>
        </w:tc>
        <w:tc>
          <w:tcPr>
            <w:tcW w:w="1134" w:type="dxa"/>
          </w:tcPr>
          <w:p w14:paraId="13F58FF7">
            <w:pPr>
              <w:jc w:val="right"/>
            </w:pPr>
            <w:r>
              <w:rPr>
                <w:sz w:val="18"/>
              </w:rPr>
              <w:t>96</w:t>
            </w:r>
          </w:p>
        </w:tc>
      </w:tr>
      <w:tr w14:paraId="34E4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15BE197">
            <w:r>
              <w:rPr>
                <w:sz w:val="18"/>
              </w:rPr>
              <w:t>V1</w:t>
            </w:r>
          </w:p>
        </w:tc>
        <w:tc>
          <w:tcPr>
            <w:tcW w:w="1134" w:type="dxa"/>
          </w:tcPr>
          <w:p w14:paraId="1205DA41">
            <w:r>
              <w:rPr>
                <w:sz w:val="18"/>
              </w:rPr>
              <w:t>dyn</w:t>
            </w:r>
          </w:p>
        </w:tc>
        <w:tc>
          <w:tcPr>
            <w:tcW w:w="1134" w:type="dxa"/>
          </w:tcPr>
          <w:p w14:paraId="7297A532">
            <w:r>
              <w:rPr>
                <w:sz w:val="18"/>
              </w:rPr>
              <w:t>giữ fp32</w:t>
            </w:r>
          </w:p>
        </w:tc>
        <w:tc>
          <w:tcPr>
            <w:tcW w:w="1134" w:type="dxa"/>
          </w:tcPr>
          <w:p w14:paraId="30755220">
            <w:pPr>
              <w:jc w:val="right"/>
            </w:pPr>
            <w:r>
              <w:rPr>
                <w:sz w:val="18"/>
              </w:rPr>
              <w:t>13.9</w:t>
            </w:r>
          </w:p>
        </w:tc>
        <w:tc>
          <w:tcPr>
            <w:tcW w:w="1134" w:type="dxa"/>
          </w:tcPr>
          <w:p w14:paraId="4687CCFC">
            <w:pPr>
              <w:jc w:val="right"/>
            </w:pPr>
            <w:r>
              <w:rPr>
                <w:sz w:val="18"/>
              </w:rPr>
              <w:t>0.6890</w:t>
            </w:r>
          </w:p>
        </w:tc>
        <w:tc>
          <w:tcPr>
            <w:tcW w:w="1134" w:type="dxa"/>
          </w:tcPr>
          <w:p w14:paraId="599BE398">
            <w:pPr>
              <w:jc w:val="right"/>
            </w:pPr>
            <w:r>
              <w:rPr>
                <w:sz w:val="18"/>
              </w:rPr>
              <w:t>0.8115</w:t>
            </w:r>
          </w:p>
        </w:tc>
        <w:tc>
          <w:tcPr>
            <w:tcW w:w="1134" w:type="dxa"/>
          </w:tcPr>
          <w:p w14:paraId="49149195">
            <w:pPr>
              <w:jc w:val="right"/>
            </w:pPr>
            <w:r>
              <w:rPr>
                <w:sz w:val="18"/>
              </w:rPr>
              <w:t>0.0028</w:t>
            </w:r>
          </w:p>
        </w:tc>
        <w:tc>
          <w:tcPr>
            <w:tcW w:w="1134" w:type="dxa"/>
          </w:tcPr>
          <w:p w14:paraId="41556DA5">
            <w:pPr>
              <w:jc w:val="right"/>
            </w:pPr>
            <w:r>
              <w:rPr>
                <w:sz w:val="18"/>
              </w:rPr>
              <w:t>153</w:t>
            </w:r>
          </w:p>
        </w:tc>
      </w:tr>
      <w:tr w14:paraId="33DA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8873AE6">
            <w:r>
              <w:rPr>
                <w:sz w:val="18"/>
              </w:rPr>
              <w:t>V1</w:t>
            </w:r>
          </w:p>
        </w:tc>
        <w:tc>
          <w:tcPr>
            <w:tcW w:w="1134" w:type="dxa"/>
          </w:tcPr>
          <w:p w14:paraId="69927443">
            <w:r>
              <w:rPr>
                <w:sz w:val="18"/>
              </w:rPr>
              <w:t>dyn</w:t>
            </w:r>
          </w:p>
        </w:tc>
        <w:tc>
          <w:tcPr>
            <w:tcW w:w="1134" w:type="dxa"/>
          </w:tcPr>
          <w:p w14:paraId="27242BED">
            <w:r>
              <w:rPr>
                <w:sz w:val="18"/>
              </w:rPr>
              <w:t>hiệu chỉnh</w:t>
            </w:r>
          </w:p>
        </w:tc>
        <w:tc>
          <w:tcPr>
            <w:tcW w:w="1134" w:type="dxa"/>
          </w:tcPr>
          <w:p w14:paraId="217145F9">
            <w:pPr>
              <w:jc w:val="right"/>
            </w:pPr>
            <w:r>
              <w:rPr>
                <w:sz w:val="18"/>
              </w:rPr>
              <w:t>13.9</w:t>
            </w:r>
          </w:p>
        </w:tc>
        <w:tc>
          <w:tcPr>
            <w:tcW w:w="1134" w:type="dxa"/>
          </w:tcPr>
          <w:p w14:paraId="6180E714">
            <w:pPr>
              <w:jc w:val="right"/>
            </w:pPr>
            <w:r>
              <w:rPr>
                <w:sz w:val="18"/>
              </w:rPr>
              <w:t>0.6890</w:t>
            </w:r>
          </w:p>
        </w:tc>
        <w:tc>
          <w:tcPr>
            <w:tcW w:w="1134" w:type="dxa"/>
          </w:tcPr>
          <w:p w14:paraId="6774DDFA">
            <w:pPr>
              <w:jc w:val="right"/>
            </w:pPr>
            <w:r>
              <w:rPr>
                <w:sz w:val="18"/>
              </w:rPr>
              <w:t>0.8115</w:t>
            </w:r>
          </w:p>
        </w:tc>
        <w:tc>
          <w:tcPr>
            <w:tcW w:w="1134" w:type="dxa"/>
          </w:tcPr>
          <w:p w14:paraId="23C9C6C0">
            <w:pPr>
              <w:jc w:val="right"/>
            </w:pPr>
            <w:r>
              <w:rPr>
                <w:sz w:val="18"/>
              </w:rPr>
              <w:t>0.0028</w:t>
            </w:r>
          </w:p>
        </w:tc>
        <w:tc>
          <w:tcPr>
            <w:tcW w:w="1134" w:type="dxa"/>
          </w:tcPr>
          <w:p w14:paraId="2976D170">
            <w:pPr>
              <w:jc w:val="right"/>
            </w:pPr>
            <w:r>
              <w:rPr>
                <w:sz w:val="18"/>
              </w:rPr>
              <w:t>153</w:t>
            </w:r>
          </w:p>
        </w:tc>
      </w:tr>
      <w:tr w14:paraId="6741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1773A26">
            <w:r>
              <w:rPr>
                <w:sz w:val="18"/>
              </w:rPr>
              <w:t>V1</w:t>
            </w:r>
          </w:p>
        </w:tc>
        <w:tc>
          <w:tcPr>
            <w:tcW w:w="1134" w:type="dxa"/>
          </w:tcPr>
          <w:p w14:paraId="4771FF2A">
            <w:r>
              <w:rPr>
                <w:sz w:val="18"/>
              </w:rPr>
              <w:t>fp16</w:t>
            </w:r>
          </w:p>
        </w:tc>
        <w:tc>
          <w:tcPr>
            <w:tcW w:w="1134" w:type="dxa"/>
          </w:tcPr>
          <w:p w14:paraId="7067BF8A">
            <w:r>
              <w:rPr>
                <w:sz w:val="18"/>
              </w:rPr>
              <w:t>giữ fp32</w:t>
            </w:r>
          </w:p>
        </w:tc>
        <w:tc>
          <w:tcPr>
            <w:tcW w:w="1134" w:type="dxa"/>
          </w:tcPr>
          <w:p w14:paraId="4EBD5924">
            <w:pPr>
              <w:jc w:val="right"/>
            </w:pPr>
            <w:r>
              <w:rPr>
                <w:sz w:val="18"/>
              </w:rPr>
              <w:t>19.0</w:t>
            </w:r>
          </w:p>
        </w:tc>
        <w:tc>
          <w:tcPr>
            <w:tcW w:w="1134" w:type="dxa"/>
          </w:tcPr>
          <w:p w14:paraId="27C5FE78">
            <w:pPr>
              <w:jc w:val="right"/>
            </w:pPr>
            <w:r>
              <w:rPr>
                <w:sz w:val="18"/>
              </w:rPr>
              <w:t>0.6890</w:t>
            </w:r>
          </w:p>
        </w:tc>
        <w:tc>
          <w:tcPr>
            <w:tcW w:w="1134" w:type="dxa"/>
          </w:tcPr>
          <w:p w14:paraId="6FC08714">
            <w:pPr>
              <w:jc w:val="right"/>
            </w:pPr>
            <w:r>
              <w:rPr>
                <w:sz w:val="18"/>
              </w:rPr>
              <w:t>0.8115</w:t>
            </w:r>
          </w:p>
        </w:tc>
        <w:tc>
          <w:tcPr>
            <w:tcW w:w="1134" w:type="dxa"/>
          </w:tcPr>
          <w:p w14:paraId="3EB27E1D">
            <w:pPr>
              <w:jc w:val="right"/>
            </w:pPr>
            <w:r>
              <w:rPr>
                <w:sz w:val="18"/>
              </w:rPr>
              <w:t>0.0027</w:t>
            </w:r>
          </w:p>
        </w:tc>
        <w:tc>
          <w:tcPr>
            <w:tcW w:w="1134" w:type="dxa"/>
          </w:tcPr>
          <w:p w14:paraId="5CDAF300">
            <w:pPr>
              <w:jc w:val="right"/>
            </w:pPr>
            <w:r>
              <w:rPr>
                <w:sz w:val="18"/>
              </w:rPr>
              <w:t>153</w:t>
            </w:r>
          </w:p>
        </w:tc>
      </w:tr>
      <w:tr w14:paraId="13AE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A790B9E">
            <w:r>
              <w:rPr>
                <w:sz w:val="18"/>
              </w:rPr>
              <w:t>V1</w:t>
            </w:r>
          </w:p>
        </w:tc>
        <w:tc>
          <w:tcPr>
            <w:tcW w:w="1134" w:type="dxa"/>
          </w:tcPr>
          <w:p w14:paraId="7AC1A71F">
            <w:r>
              <w:rPr>
                <w:sz w:val="18"/>
              </w:rPr>
              <w:t>fp16</w:t>
            </w:r>
          </w:p>
        </w:tc>
        <w:tc>
          <w:tcPr>
            <w:tcW w:w="1134" w:type="dxa"/>
          </w:tcPr>
          <w:p w14:paraId="2D82EFB0">
            <w:r>
              <w:rPr>
                <w:sz w:val="18"/>
              </w:rPr>
              <w:t>hiệu chỉnh</w:t>
            </w:r>
          </w:p>
        </w:tc>
        <w:tc>
          <w:tcPr>
            <w:tcW w:w="1134" w:type="dxa"/>
          </w:tcPr>
          <w:p w14:paraId="6A077FCD">
            <w:pPr>
              <w:jc w:val="right"/>
            </w:pPr>
            <w:r>
              <w:rPr>
                <w:sz w:val="18"/>
              </w:rPr>
              <w:t>19.0</w:t>
            </w:r>
          </w:p>
        </w:tc>
        <w:tc>
          <w:tcPr>
            <w:tcW w:w="1134" w:type="dxa"/>
          </w:tcPr>
          <w:p w14:paraId="4F22FD3B">
            <w:pPr>
              <w:jc w:val="right"/>
            </w:pPr>
            <w:r>
              <w:rPr>
                <w:sz w:val="18"/>
              </w:rPr>
              <w:t>0.6890</w:t>
            </w:r>
          </w:p>
        </w:tc>
        <w:tc>
          <w:tcPr>
            <w:tcW w:w="1134" w:type="dxa"/>
          </w:tcPr>
          <w:p w14:paraId="52AF5DEC">
            <w:pPr>
              <w:jc w:val="right"/>
            </w:pPr>
            <w:r>
              <w:rPr>
                <w:sz w:val="18"/>
              </w:rPr>
              <w:t>0.8115</w:t>
            </w:r>
          </w:p>
        </w:tc>
        <w:tc>
          <w:tcPr>
            <w:tcW w:w="1134" w:type="dxa"/>
          </w:tcPr>
          <w:p w14:paraId="10611E22">
            <w:pPr>
              <w:jc w:val="right"/>
            </w:pPr>
            <w:r>
              <w:rPr>
                <w:sz w:val="18"/>
              </w:rPr>
              <w:t>0.0027</w:t>
            </w:r>
          </w:p>
        </w:tc>
        <w:tc>
          <w:tcPr>
            <w:tcW w:w="1134" w:type="dxa"/>
          </w:tcPr>
          <w:p w14:paraId="71603EFC">
            <w:pPr>
              <w:jc w:val="right"/>
            </w:pPr>
            <w:r>
              <w:rPr>
                <w:sz w:val="18"/>
              </w:rPr>
              <w:t>153</w:t>
            </w:r>
          </w:p>
        </w:tc>
      </w:tr>
      <w:tr w14:paraId="2BC4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2359C20">
            <w:r>
              <w:rPr>
                <w:sz w:val="18"/>
              </w:rPr>
              <w:t>V1</w:t>
            </w:r>
          </w:p>
        </w:tc>
        <w:tc>
          <w:tcPr>
            <w:tcW w:w="1134" w:type="dxa"/>
          </w:tcPr>
          <w:p w14:paraId="4553C2B9">
            <w:r>
              <w:rPr>
                <w:sz w:val="18"/>
              </w:rPr>
              <w:t>fp32</w:t>
            </w:r>
          </w:p>
        </w:tc>
        <w:tc>
          <w:tcPr>
            <w:tcW w:w="1134" w:type="dxa"/>
          </w:tcPr>
          <w:p w14:paraId="154F1651">
            <w:r>
              <w:rPr>
                <w:sz w:val="18"/>
              </w:rPr>
              <w:t>giữ fp32</w:t>
            </w:r>
          </w:p>
        </w:tc>
        <w:tc>
          <w:tcPr>
            <w:tcW w:w="1134" w:type="dxa"/>
          </w:tcPr>
          <w:p w14:paraId="7640268F">
            <w:pPr>
              <w:jc w:val="right"/>
            </w:pPr>
            <w:r>
              <w:rPr>
                <w:sz w:val="18"/>
              </w:rPr>
              <w:t>33.7</w:t>
            </w:r>
          </w:p>
        </w:tc>
        <w:tc>
          <w:tcPr>
            <w:tcW w:w="1134" w:type="dxa"/>
          </w:tcPr>
          <w:p w14:paraId="2623EFB3">
            <w:pPr>
              <w:jc w:val="right"/>
            </w:pPr>
            <w:r>
              <w:rPr>
                <w:sz w:val="18"/>
              </w:rPr>
              <w:t>0.6890</w:t>
            </w:r>
          </w:p>
        </w:tc>
        <w:tc>
          <w:tcPr>
            <w:tcW w:w="1134" w:type="dxa"/>
          </w:tcPr>
          <w:p w14:paraId="080BE458">
            <w:pPr>
              <w:jc w:val="right"/>
            </w:pPr>
            <w:r>
              <w:rPr>
                <w:sz w:val="18"/>
              </w:rPr>
              <w:t>0.8115</w:t>
            </w:r>
          </w:p>
        </w:tc>
        <w:tc>
          <w:tcPr>
            <w:tcW w:w="1134" w:type="dxa"/>
          </w:tcPr>
          <w:p w14:paraId="26B54D95">
            <w:pPr>
              <w:jc w:val="right"/>
            </w:pPr>
            <w:r>
              <w:rPr>
                <w:sz w:val="18"/>
              </w:rPr>
              <w:t>0.0027</w:t>
            </w:r>
          </w:p>
        </w:tc>
        <w:tc>
          <w:tcPr>
            <w:tcW w:w="1134" w:type="dxa"/>
          </w:tcPr>
          <w:p w14:paraId="75DFDF9C">
            <w:pPr>
              <w:jc w:val="right"/>
            </w:pPr>
            <w:r>
              <w:rPr>
                <w:sz w:val="18"/>
              </w:rPr>
              <w:t>153</w:t>
            </w:r>
          </w:p>
        </w:tc>
      </w:tr>
      <w:tr w14:paraId="685C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F5E6700">
            <w:r>
              <w:rPr>
                <w:sz w:val="18"/>
              </w:rPr>
              <w:t>V1</w:t>
            </w:r>
          </w:p>
        </w:tc>
        <w:tc>
          <w:tcPr>
            <w:tcW w:w="1134" w:type="dxa"/>
          </w:tcPr>
          <w:p w14:paraId="423C37EC">
            <w:r>
              <w:rPr>
                <w:sz w:val="18"/>
              </w:rPr>
              <w:t>fp32</w:t>
            </w:r>
          </w:p>
        </w:tc>
        <w:tc>
          <w:tcPr>
            <w:tcW w:w="1134" w:type="dxa"/>
          </w:tcPr>
          <w:p w14:paraId="0554E9AC">
            <w:r>
              <w:rPr>
                <w:sz w:val="18"/>
              </w:rPr>
              <w:t>hiệu chỉnh</w:t>
            </w:r>
          </w:p>
        </w:tc>
        <w:tc>
          <w:tcPr>
            <w:tcW w:w="1134" w:type="dxa"/>
          </w:tcPr>
          <w:p w14:paraId="279BCD13">
            <w:pPr>
              <w:jc w:val="right"/>
            </w:pPr>
            <w:r>
              <w:rPr>
                <w:sz w:val="18"/>
              </w:rPr>
              <w:t>33.7</w:t>
            </w:r>
          </w:p>
        </w:tc>
        <w:tc>
          <w:tcPr>
            <w:tcW w:w="1134" w:type="dxa"/>
          </w:tcPr>
          <w:p w14:paraId="560F71A2">
            <w:pPr>
              <w:jc w:val="right"/>
            </w:pPr>
            <w:r>
              <w:rPr>
                <w:sz w:val="18"/>
              </w:rPr>
              <w:t>0.6890</w:t>
            </w:r>
          </w:p>
        </w:tc>
        <w:tc>
          <w:tcPr>
            <w:tcW w:w="1134" w:type="dxa"/>
          </w:tcPr>
          <w:p w14:paraId="7C27FAC0">
            <w:pPr>
              <w:jc w:val="right"/>
            </w:pPr>
            <w:r>
              <w:rPr>
                <w:sz w:val="18"/>
              </w:rPr>
              <w:t>0.8115</w:t>
            </w:r>
          </w:p>
        </w:tc>
        <w:tc>
          <w:tcPr>
            <w:tcW w:w="1134" w:type="dxa"/>
          </w:tcPr>
          <w:p w14:paraId="68A19549">
            <w:pPr>
              <w:jc w:val="right"/>
            </w:pPr>
            <w:r>
              <w:rPr>
                <w:sz w:val="18"/>
              </w:rPr>
              <w:t>0.0027</w:t>
            </w:r>
          </w:p>
        </w:tc>
        <w:tc>
          <w:tcPr>
            <w:tcW w:w="1134" w:type="dxa"/>
          </w:tcPr>
          <w:p w14:paraId="41BC99C6">
            <w:pPr>
              <w:jc w:val="right"/>
            </w:pPr>
            <w:r>
              <w:rPr>
                <w:sz w:val="18"/>
              </w:rPr>
              <w:t>153</w:t>
            </w:r>
          </w:p>
        </w:tc>
      </w:tr>
      <w:tr w14:paraId="02BD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E5D4B4A">
            <w:r>
              <w:rPr>
                <w:sz w:val="18"/>
              </w:rPr>
              <w:t>V1</w:t>
            </w:r>
          </w:p>
        </w:tc>
        <w:tc>
          <w:tcPr>
            <w:tcW w:w="1134" w:type="dxa"/>
          </w:tcPr>
          <w:p w14:paraId="75A14882">
            <w:r>
              <w:rPr>
                <w:sz w:val="18"/>
              </w:rPr>
              <w:t>int8</w:t>
            </w:r>
          </w:p>
        </w:tc>
        <w:tc>
          <w:tcPr>
            <w:tcW w:w="1134" w:type="dxa"/>
          </w:tcPr>
          <w:p w14:paraId="364EA5A4">
            <w:r>
              <w:rPr>
                <w:sz w:val="18"/>
              </w:rPr>
              <w:t>giữ fp32</w:t>
            </w:r>
          </w:p>
        </w:tc>
        <w:tc>
          <w:tcPr>
            <w:tcW w:w="1134" w:type="dxa"/>
          </w:tcPr>
          <w:p w14:paraId="3EA3E360">
            <w:pPr>
              <w:jc w:val="right"/>
            </w:pPr>
            <w:r>
              <w:rPr>
                <w:sz w:val="18"/>
              </w:rPr>
              <w:t>15.3</w:t>
            </w:r>
          </w:p>
        </w:tc>
        <w:tc>
          <w:tcPr>
            <w:tcW w:w="1134" w:type="dxa"/>
          </w:tcPr>
          <w:p w14:paraId="71E1731D">
            <w:pPr>
              <w:jc w:val="right"/>
            </w:pPr>
            <w:r>
              <w:rPr>
                <w:sz w:val="18"/>
              </w:rPr>
              <w:t>0.7506</w:t>
            </w:r>
          </w:p>
        </w:tc>
        <w:tc>
          <w:tcPr>
            <w:tcW w:w="1134" w:type="dxa"/>
          </w:tcPr>
          <w:p w14:paraId="75E4338F">
            <w:pPr>
              <w:jc w:val="right"/>
            </w:pPr>
            <w:r>
              <w:rPr>
                <w:sz w:val="18"/>
              </w:rPr>
              <w:t>0.8437</w:t>
            </w:r>
          </w:p>
        </w:tc>
        <w:tc>
          <w:tcPr>
            <w:tcW w:w="1134" w:type="dxa"/>
          </w:tcPr>
          <w:p w14:paraId="67F3DB1D">
            <w:pPr>
              <w:jc w:val="right"/>
            </w:pPr>
            <w:r>
              <w:rPr>
                <w:sz w:val="18"/>
              </w:rPr>
              <w:t>0.0030</w:t>
            </w:r>
          </w:p>
        </w:tc>
        <w:tc>
          <w:tcPr>
            <w:tcW w:w="1134" w:type="dxa"/>
          </w:tcPr>
          <w:p w14:paraId="416622D4">
            <w:pPr>
              <w:jc w:val="right"/>
            </w:pPr>
            <w:r>
              <w:rPr>
                <w:sz w:val="18"/>
              </w:rPr>
              <w:t>153</w:t>
            </w:r>
          </w:p>
        </w:tc>
      </w:tr>
      <w:tr w14:paraId="3D37A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F22BD21">
            <w:r>
              <w:rPr>
                <w:sz w:val="18"/>
              </w:rPr>
              <w:t>V1</w:t>
            </w:r>
          </w:p>
        </w:tc>
        <w:tc>
          <w:tcPr>
            <w:tcW w:w="1134" w:type="dxa"/>
          </w:tcPr>
          <w:p w14:paraId="62AE5D91">
            <w:r>
              <w:rPr>
                <w:sz w:val="18"/>
              </w:rPr>
              <w:t>int8</w:t>
            </w:r>
          </w:p>
        </w:tc>
        <w:tc>
          <w:tcPr>
            <w:tcW w:w="1134" w:type="dxa"/>
          </w:tcPr>
          <w:p w14:paraId="128D19A3">
            <w:r>
              <w:rPr>
                <w:sz w:val="18"/>
              </w:rPr>
              <w:t>hiệu chỉnh</w:t>
            </w:r>
          </w:p>
        </w:tc>
        <w:tc>
          <w:tcPr>
            <w:tcW w:w="1134" w:type="dxa"/>
          </w:tcPr>
          <w:p w14:paraId="3AEBE82F">
            <w:pPr>
              <w:jc w:val="right"/>
            </w:pPr>
            <w:r>
              <w:rPr>
                <w:sz w:val="18"/>
              </w:rPr>
              <w:t>15.3</w:t>
            </w:r>
          </w:p>
        </w:tc>
        <w:tc>
          <w:tcPr>
            <w:tcW w:w="1134" w:type="dxa"/>
          </w:tcPr>
          <w:p w14:paraId="683AAF96">
            <w:pPr>
              <w:jc w:val="right"/>
            </w:pPr>
            <w:r>
              <w:rPr>
                <w:sz w:val="18"/>
              </w:rPr>
              <w:t>0.7168</w:t>
            </w:r>
          </w:p>
        </w:tc>
        <w:tc>
          <w:tcPr>
            <w:tcW w:w="1134" w:type="dxa"/>
          </w:tcPr>
          <w:p w14:paraId="47914F3A">
            <w:pPr>
              <w:jc w:val="right"/>
            </w:pPr>
            <w:r>
              <w:rPr>
                <w:sz w:val="18"/>
              </w:rPr>
              <w:t>0.8292</w:t>
            </w:r>
          </w:p>
        </w:tc>
        <w:tc>
          <w:tcPr>
            <w:tcW w:w="1134" w:type="dxa"/>
          </w:tcPr>
          <w:p w14:paraId="4E7D3005">
            <w:pPr>
              <w:jc w:val="right"/>
            </w:pPr>
            <w:r>
              <w:rPr>
                <w:sz w:val="18"/>
              </w:rPr>
              <w:t>0.0016</w:t>
            </w:r>
          </w:p>
        </w:tc>
        <w:tc>
          <w:tcPr>
            <w:tcW w:w="1134" w:type="dxa"/>
          </w:tcPr>
          <w:p w14:paraId="5B03AB68">
            <w:pPr>
              <w:jc w:val="right"/>
            </w:pPr>
            <w:r>
              <w:rPr>
                <w:sz w:val="18"/>
              </w:rPr>
              <w:t>113</w:t>
            </w:r>
          </w:p>
        </w:tc>
      </w:tr>
    </w:tbl>
    <w:p w14:paraId="778CCA99"/>
    <w:p w14:paraId="77ADD4AE">
      <w:pPr>
        <w:jc w:val="both"/>
      </w:pPr>
      <w:r>
        <w:rPr>
          <w:b w:val="0"/>
          <w:i w:val="0"/>
        </w:rPr>
        <w:t>Full-int8 giảm kích thước file V1 từ 33.7 KB xuống 15.3 KB (46%); trọng số giảm đúng 4 lần nhưng phần khung flatbuffer và tham số lượng tử hóa chiếm tỷ trọng lớn ở model nhỏ, nên tỷ lệ file không đạt mức 30% đã đặt ra. Fp16 và dynamic-range gần như không đổi chất lượng.</w:t>
      </w:r>
    </w:p>
    <w:p w14:paraId="0DEC74E4">
      <w:pPr>
        <w:jc w:val="both"/>
      </w:pPr>
      <w:r>
        <w:rPr>
          <w:b/>
          <w:i w:val="0"/>
        </w:rPr>
        <w:t>Hiệu chỉnh ngưỡng sau int8</w:t>
      </w:r>
      <w:r>
        <w:rPr>
          <w:b w:val="0"/>
          <w:i w:val="0"/>
        </w:rPr>
        <w:t xml:space="preserve"> giảm FPR của V1 từ 0.0030 xuống 0.0016 và rút cửa sổ từ 153 xuống 113 mẫu (phát hiện nhanh hơn). Tuy nhiên macro-F1 lại giảm (0.7506 → 0.7168): khi giữ ngưỡng fp32, nhiễu lượng tử hóa làm MSE của gafgyt tcp/udp ở một số thiết bị "vô tình" vượt ngưỡng; hiệu chỉnh lại ngưỡng một cách đúng quy trình làm mất phần may mắn này. Vì vậy không thể kết luận hiệu chỉnh ngưỡng là cải tiến về macro-F1; nó là cải tiến về FPR và độ trễ. Tiêu chí RQ4: Δ=-0.0278, kích thước 45.5% → </w:t>
      </w:r>
      <w:r>
        <w:rPr>
          <w:b/>
          <w:i w:val="0"/>
        </w:rPr>
        <w:t>không đạt</w:t>
      </w:r>
      <w:r>
        <w:rPr>
          <w:b w:val="0"/>
          <w:i w:val="0"/>
        </w:rPr>
        <w:t>.</w:t>
      </w:r>
    </w:p>
    <w:p w14:paraId="74D3BF97">
      <w:pPr>
        <w:jc w:val="center"/>
      </w:pPr>
      <w:r>
        <w:drawing>
          <wp:inline distT="0" distB="0" distL="114300" distR="114300">
            <wp:extent cx="4679950" cy="2941320"/>
            <wp:effectExtent l="0" t="0" r="139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680000" cy="2941714"/>
                    </a:xfrm>
                    <a:prstGeom prst="rect">
                      <a:avLst/>
                    </a:prstGeom>
                  </pic:spPr>
                </pic:pic>
              </a:graphicData>
            </a:graphic>
          </wp:inline>
        </w:drawing>
      </w:r>
    </w:p>
    <w:p w14:paraId="314A59BC">
      <w:pPr>
        <w:jc w:val="center"/>
      </w:pPr>
      <w:r>
        <w:rPr>
          <w:i/>
          <w:sz w:val="22"/>
        </w:rPr>
        <w:t>Hình 5. Kích thước file và macro-F1 theo kiểu lượng tử hóa</w:t>
      </w:r>
    </w:p>
    <w:p w14:paraId="37086767">
      <w:pPr>
        <w:pStyle w:val="3"/>
      </w:pPr>
      <w:bookmarkStart w:id="29" w:name="_Toc15524"/>
      <w:r>
        <w:t>6.6 RQ5 – Edge benchmark</w:t>
      </w:r>
      <w:bookmarkEnd w:id="29"/>
    </w:p>
    <w:p w14:paraId="0EBAD05D">
      <w:pPr>
        <w:jc w:val="center"/>
      </w:pPr>
      <w:r>
        <w:rPr>
          <w:i/>
          <w:sz w:val="22"/>
        </w:rPr>
        <w:t>Bảng 14. Profile P1 – edge giả lập (1 luồng, ghim 1 E-core, batch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825"/>
        <w:gridCol w:w="825"/>
        <w:gridCol w:w="825"/>
        <w:gridCol w:w="825"/>
        <w:gridCol w:w="825"/>
        <w:gridCol w:w="825"/>
        <w:gridCol w:w="825"/>
        <w:gridCol w:w="825"/>
        <w:gridCol w:w="825"/>
        <w:gridCol w:w="825"/>
      </w:tblGrid>
      <w:tr w14:paraId="6EAF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shd w:val="clear" w:color="auto" w:fill="D9E2F3"/>
          </w:tcPr>
          <w:p w14:paraId="40A774DC">
            <w:r>
              <w:rPr>
                <w:b/>
                <w:sz w:val="16"/>
              </w:rPr>
              <w:t>Model</w:t>
            </w:r>
          </w:p>
        </w:tc>
        <w:tc>
          <w:tcPr>
            <w:tcW w:w="825" w:type="dxa"/>
            <w:shd w:val="clear" w:color="auto" w:fill="D9E2F3"/>
          </w:tcPr>
          <w:p w14:paraId="4032964D">
            <w:r>
              <w:rPr>
                <w:b/>
                <w:sz w:val="16"/>
              </w:rPr>
              <w:t>Kiểu</w:t>
            </w:r>
          </w:p>
        </w:tc>
        <w:tc>
          <w:tcPr>
            <w:tcW w:w="825" w:type="dxa"/>
            <w:shd w:val="clear" w:color="auto" w:fill="D9E2F3"/>
          </w:tcPr>
          <w:p w14:paraId="234C0DCF">
            <w:r>
              <w:rPr>
                <w:b/>
                <w:sz w:val="16"/>
              </w:rPr>
              <w:t>KB</w:t>
            </w:r>
          </w:p>
        </w:tc>
        <w:tc>
          <w:tcPr>
            <w:tcW w:w="825" w:type="dxa"/>
            <w:shd w:val="clear" w:color="auto" w:fill="D9E2F3"/>
          </w:tcPr>
          <w:p w14:paraId="07877EAC">
            <w:r>
              <w:rPr>
                <w:b/>
                <w:sz w:val="16"/>
              </w:rPr>
              <w:t>p50 µs</w:t>
            </w:r>
          </w:p>
        </w:tc>
        <w:tc>
          <w:tcPr>
            <w:tcW w:w="825" w:type="dxa"/>
            <w:shd w:val="clear" w:color="auto" w:fill="D9E2F3"/>
          </w:tcPr>
          <w:p w14:paraId="5094A7DA">
            <w:r>
              <w:rPr>
                <w:b/>
                <w:sz w:val="16"/>
              </w:rPr>
              <w:t>p95 µs</w:t>
            </w:r>
          </w:p>
        </w:tc>
        <w:tc>
          <w:tcPr>
            <w:tcW w:w="825" w:type="dxa"/>
            <w:shd w:val="clear" w:color="auto" w:fill="D9E2F3"/>
          </w:tcPr>
          <w:p w14:paraId="6D6A7482">
            <w:r>
              <w:rPr>
                <w:b/>
                <w:sz w:val="16"/>
              </w:rPr>
              <w:t>p99 µs</w:t>
            </w:r>
          </w:p>
        </w:tc>
        <w:tc>
          <w:tcPr>
            <w:tcW w:w="825" w:type="dxa"/>
            <w:shd w:val="clear" w:color="auto" w:fill="D9E2F3"/>
          </w:tcPr>
          <w:p w14:paraId="4675FB47">
            <w:r>
              <w:rPr>
                <w:b/>
                <w:sz w:val="16"/>
              </w:rPr>
              <w:t>invoke p50 µs</w:t>
            </w:r>
          </w:p>
        </w:tc>
        <w:tc>
          <w:tcPr>
            <w:tcW w:w="825" w:type="dxa"/>
            <w:shd w:val="clear" w:color="auto" w:fill="D9E2F3"/>
          </w:tcPr>
          <w:p w14:paraId="214DCFBB">
            <w:r>
              <w:rPr>
                <w:b/>
                <w:sz w:val="16"/>
              </w:rPr>
              <w:t>mẫu/s</w:t>
            </w:r>
          </w:p>
        </w:tc>
        <w:tc>
          <w:tcPr>
            <w:tcW w:w="825" w:type="dxa"/>
            <w:shd w:val="clear" w:color="auto" w:fill="D9E2F3"/>
          </w:tcPr>
          <w:p w14:paraId="7DB67410">
            <w:r>
              <w:rPr>
                <w:b/>
                <w:sz w:val="16"/>
              </w:rPr>
              <w:t>ΔRSS MB</w:t>
            </w:r>
          </w:p>
        </w:tc>
        <w:tc>
          <w:tcPr>
            <w:tcW w:w="825" w:type="dxa"/>
            <w:shd w:val="clear" w:color="auto" w:fill="D9E2F3"/>
          </w:tcPr>
          <w:p w14:paraId="3996BC45">
            <w:r>
              <w:rPr>
                <w:b/>
                <w:sz w:val="16"/>
              </w:rPr>
              <w:t>µJ/mẫu*</w:t>
            </w:r>
          </w:p>
        </w:tc>
        <w:tc>
          <w:tcPr>
            <w:tcW w:w="825" w:type="dxa"/>
            <w:shd w:val="clear" w:color="auto" w:fill="D9E2F3"/>
          </w:tcPr>
          <w:p w14:paraId="23C8DF79">
            <w:r>
              <w:rPr>
                <w:b/>
                <w:sz w:val="16"/>
              </w:rPr>
              <w:t>MAC</w:t>
            </w:r>
          </w:p>
        </w:tc>
      </w:tr>
      <w:tr w14:paraId="411E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2C873342">
            <w:r>
              <w:rPr>
                <w:sz w:val="16"/>
              </w:rPr>
              <w:t>B0</w:t>
            </w:r>
          </w:p>
        </w:tc>
        <w:tc>
          <w:tcPr>
            <w:tcW w:w="825" w:type="dxa"/>
          </w:tcPr>
          <w:p w14:paraId="60131CDF">
            <w:r>
              <w:rPr>
                <w:sz w:val="16"/>
              </w:rPr>
              <w:t>dyn</w:t>
            </w:r>
          </w:p>
        </w:tc>
        <w:tc>
          <w:tcPr>
            <w:tcW w:w="825" w:type="dxa"/>
          </w:tcPr>
          <w:p w14:paraId="5C60AED9">
            <w:pPr>
              <w:jc w:val="right"/>
            </w:pPr>
            <w:r>
              <w:rPr>
                <w:sz w:val="16"/>
              </w:rPr>
              <w:t>47.4</w:t>
            </w:r>
          </w:p>
        </w:tc>
        <w:tc>
          <w:tcPr>
            <w:tcW w:w="825" w:type="dxa"/>
          </w:tcPr>
          <w:p w14:paraId="209A89E7">
            <w:pPr>
              <w:jc w:val="right"/>
            </w:pPr>
            <w:r>
              <w:rPr>
                <w:sz w:val="16"/>
              </w:rPr>
              <w:t>9.3</w:t>
            </w:r>
          </w:p>
        </w:tc>
        <w:tc>
          <w:tcPr>
            <w:tcW w:w="825" w:type="dxa"/>
          </w:tcPr>
          <w:p w14:paraId="56E8F984">
            <w:pPr>
              <w:jc w:val="right"/>
            </w:pPr>
            <w:r>
              <w:rPr>
                <w:sz w:val="16"/>
              </w:rPr>
              <w:t>10.6</w:t>
            </w:r>
          </w:p>
        </w:tc>
        <w:tc>
          <w:tcPr>
            <w:tcW w:w="825" w:type="dxa"/>
          </w:tcPr>
          <w:p w14:paraId="275D99CF">
            <w:pPr>
              <w:jc w:val="right"/>
            </w:pPr>
            <w:r>
              <w:rPr>
                <w:sz w:val="16"/>
              </w:rPr>
              <w:t>20.2</w:t>
            </w:r>
          </w:p>
        </w:tc>
        <w:tc>
          <w:tcPr>
            <w:tcW w:w="825" w:type="dxa"/>
          </w:tcPr>
          <w:p w14:paraId="30D9C904">
            <w:pPr>
              <w:jc w:val="right"/>
            </w:pPr>
            <w:r>
              <w:rPr>
                <w:sz w:val="16"/>
              </w:rPr>
              <w:t>4.8</w:t>
            </w:r>
          </w:p>
        </w:tc>
        <w:tc>
          <w:tcPr>
            <w:tcW w:w="825" w:type="dxa"/>
          </w:tcPr>
          <w:p w14:paraId="4BC5AF98">
            <w:pPr>
              <w:jc w:val="right"/>
            </w:pPr>
            <w:r>
              <w:rPr>
                <w:sz w:val="16"/>
              </w:rPr>
              <w:t>90,201</w:t>
            </w:r>
          </w:p>
        </w:tc>
        <w:tc>
          <w:tcPr>
            <w:tcW w:w="825" w:type="dxa"/>
          </w:tcPr>
          <w:p w14:paraId="3C2E1465">
            <w:pPr>
              <w:jc w:val="right"/>
            </w:pPr>
            <w:r>
              <w:rPr>
                <w:sz w:val="16"/>
              </w:rPr>
              <w:t>2.4</w:t>
            </w:r>
          </w:p>
        </w:tc>
        <w:tc>
          <w:tcPr>
            <w:tcW w:w="825" w:type="dxa"/>
          </w:tcPr>
          <w:p w14:paraId="04038CCC">
            <w:pPr>
              <w:jc w:val="right"/>
            </w:pPr>
            <w:r>
              <w:rPr>
                <w:sz w:val="16"/>
              </w:rPr>
              <w:t>39.3</w:t>
            </w:r>
          </w:p>
        </w:tc>
        <w:tc>
          <w:tcPr>
            <w:tcW w:w="825" w:type="dxa"/>
          </w:tcPr>
          <w:p w14:paraId="580A340F">
            <w:pPr>
              <w:jc w:val="right"/>
            </w:pPr>
            <w:r>
              <w:rPr>
                <w:sz w:val="16"/>
              </w:rPr>
              <w:t>36,368</w:t>
            </w:r>
          </w:p>
        </w:tc>
      </w:tr>
      <w:tr w14:paraId="063D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1858BF0E">
            <w:r>
              <w:rPr>
                <w:sz w:val="16"/>
              </w:rPr>
              <w:t>B0</w:t>
            </w:r>
          </w:p>
        </w:tc>
        <w:tc>
          <w:tcPr>
            <w:tcW w:w="825" w:type="dxa"/>
          </w:tcPr>
          <w:p w14:paraId="2A4F9BD0">
            <w:r>
              <w:rPr>
                <w:sz w:val="16"/>
              </w:rPr>
              <w:t>fp16</w:t>
            </w:r>
          </w:p>
        </w:tc>
        <w:tc>
          <w:tcPr>
            <w:tcW w:w="825" w:type="dxa"/>
          </w:tcPr>
          <w:p w14:paraId="44754D2A">
            <w:pPr>
              <w:jc w:val="right"/>
            </w:pPr>
            <w:r>
              <w:rPr>
                <w:sz w:val="16"/>
              </w:rPr>
              <w:t>77.8</w:t>
            </w:r>
          </w:p>
        </w:tc>
        <w:tc>
          <w:tcPr>
            <w:tcW w:w="825" w:type="dxa"/>
          </w:tcPr>
          <w:p w14:paraId="0E110F38">
            <w:pPr>
              <w:jc w:val="right"/>
            </w:pPr>
            <w:r>
              <w:rPr>
                <w:sz w:val="16"/>
              </w:rPr>
              <w:t>17.1</w:t>
            </w:r>
          </w:p>
        </w:tc>
        <w:tc>
          <w:tcPr>
            <w:tcW w:w="825" w:type="dxa"/>
          </w:tcPr>
          <w:p w14:paraId="5C81CF34">
            <w:pPr>
              <w:jc w:val="right"/>
            </w:pPr>
            <w:r>
              <w:rPr>
                <w:sz w:val="16"/>
              </w:rPr>
              <w:t>23.2</w:t>
            </w:r>
          </w:p>
        </w:tc>
        <w:tc>
          <w:tcPr>
            <w:tcW w:w="825" w:type="dxa"/>
          </w:tcPr>
          <w:p w14:paraId="480A64BF">
            <w:pPr>
              <w:jc w:val="right"/>
            </w:pPr>
            <w:r>
              <w:rPr>
                <w:sz w:val="16"/>
              </w:rPr>
              <w:t>101.5</w:t>
            </w:r>
          </w:p>
        </w:tc>
        <w:tc>
          <w:tcPr>
            <w:tcW w:w="825" w:type="dxa"/>
          </w:tcPr>
          <w:p w14:paraId="00206814">
            <w:pPr>
              <w:jc w:val="right"/>
            </w:pPr>
            <w:r>
              <w:rPr>
                <w:sz w:val="16"/>
              </w:rPr>
              <w:t>11.6</w:t>
            </w:r>
          </w:p>
        </w:tc>
        <w:tc>
          <w:tcPr>
            <w:tcW w:w="825" w:type="dxa"/>
          </w:tcPr>
          <w:p w14:paraId="0A4D6C4B">
            <w:pPr>
              <w:jc w:val="right"/>
            </w:pPr>
            <w:r>
              <w:rPr>
                <w:sz w:val="16"/>
              </w:rPr>
              <w:t>40,071</w:t>
            </w:r>
          </w:p>
        </w:tc>
        <w:tc>
          <w:tcPr>
            <w:tcW w:w="825" w:type="dxa"/>
          </w:tcPr>
          <w:p w14:paraId="69F58A46">
            <w:pPr>
              <w:jc w:val="right"/>
            </w:pPr>
            <w:r>
              <w:rPr>
                <w:sz w:val="16"/>
              </w:rPr>
              <w:t>3.5</w:t>
            </w:r>
          </w:p>
        </w:tc>
        <w:tc>
          <w:tcPr>
            <w:tcW w:w="825" w:type="dxa"/>
          </w:tcPr>
          <w:p w14:paraId="772049C9">
            <w:pPr>
              <w:jc w:val="right"/>
            </w:pPr>
            <w:r>
              <w:rPr>
                <w:sz w:val="16"/>
              </w:rPr>
              <w:t>81.0</w:t>
            </w:r>
          </w:p>
        </w:tc>
        <w:tc>
          <w:tcPr>
            <w:tcW w:w="825" w:type="dxa"/>
          </w:tcPr>
          <w:p w14:paraId="21F6D344">
            <w:pPr>
              <w:jc w:val="right"/>
            </w:pPr>
            <w:r>
              <w:rPr>
                <w:sz w:val="16"/>
              </w:rPr>
              <w:t>36,368</w:t>
            </w:r>
          </w:p>
        </w:tc>
      </w:tr>
      <w:tr w14:paraId="2A85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5944AB9D">
            <w:r>
              <w:rPr>
                <w:sz w:val="16"/>
              </w:rPr>
              <w:t>B0</w:t>
            </w:r>
          </w:p>
        </w:tc>
        <w:tc>
          <w:tcPr>
            <w:tcW w:w="825" w:type="dxa"/>
          </w:tcPr>
          <w:p w14:paraId="12DBB145">
            <w:r>
              <w:rPr>
                <w:sz w:val="16"/>
              </w:rPr>
              <w:t>fp32</w:t>
            </w:r>
          </w:p>
        </w:tc>
        <w:tc>
          <w:tcPr>
            <w:tcW w:w="825" w:type="dxa"/>
          </w:tcPr>
          <w:p w14:paraId="4837A7DA">
            <w:pPr>
              <w:jc w:val="right"/>
            </w:pPr>
            <w:r>
              <w:rPr>
                <w:sz w:val="16"/>
              </w:rPr>
              <w:t>147.7</w:t>
            </w:r>
          </w:p>
        </w:tc>
        <w:tc>
          <w:tcPr>
            <w:tcW w:w="825" w:type="dxa"/>
          </w:tcPr>
          <w:p w14:paraId="446092B0">
            <w:pPr>
              <w:jc w:val="right"/>
            </w:pPr>
            <w:r>
              <w:rPr>
                <w:sz w:val="16"/>
              </w:rPr>
              <w:t>16.9</w:t>
            </w:r>
          </w:p>
        </w:tc>
        <w:tc>
          <w:tcPr>
            <w:tcW w:w="825" w:type="dxa"/>
          </w:tcPr>
          <w:p w14:paraId="29C5D715">
            <w:pPr>
              <w:jc w:val="right"/>
            </w:pPr>
            <w:r>
              <w:rPr>
                <w:sz w:val="16"/>
              </w:rPr>
              <w:t>22.0</w:t>
            </w:r>
          </w:p>
        </w:tc>
        <w:tc>
          <w:tcPr>
            <w:tcW w:w="825" w:type="dxa"/>
          </w:tcPr>
          <w:p w14:paraId="64D0B341">
            <w:pPr>
              <w:jc w:val="right"/>
            </w:pPr>
            <w:r>
              <w:rPr>
                <w:sz w:val="16"/>
              </w:rPr>
              <w:t>94.3</w:t>
            </w:r>
          </w:p>
        </w:tc>
        <w:tc>
          <w:tcPr>
            <w:tcW w:w="825" w:type="dxa"/>
          </w:tcPr>
          <w:p w14:paraId="5D6786AC">
            <w:pPr>
              <w:jc w:val="right"/>
            </w:pPr>
            <w:r>
              <w:rPr>
                <w:sz w:val="16"/>
              </w:rPr>
              <w:t>11.4</w:t>
            </w:r>
          </w:p>
        </w:tc>
        <w:tc>
          <w:tcPr>
            <w:tcW w:w="825" w:type="dxa"/>
          </w:tcPr>
          <w:p w14:paraId="50F6FA90">
            <w:pPr>
              <w:jc w:val="right"/>
            </w:pPr>
            <w:r>
              <w:rPr>
                <w:sz w:val="16"/>
              </w:rPr>
              <w:t>40,120</w:t>
            </w:r>
          </w:p>
        </w:tc>
        <w:tc>
          <w:tcPr>
            <w:tcW w:w="825" w:type="dxa"/>
          </w:tcPr>
          <w:p w14:paraId="2EA3B4B0">
            <w:pPr>
              <w:jc w:val="right"/>
            </w:pPr>
            <w:r>
              <w:rPr>
                <w:sz w:val="16"/>
              </w:rPr>
              <w:t>3.1</w:t>
            </w:r>
          </w:p>
        </w:tc>
        <w:tc>
          <w:tcPr>
            <w:tcW w:w="825" w:type="dxa"/>
          </w:tcPr>
          <w:p w14:paraId="272E3F00">
            <w:pPr>
              <w:jc w:val="right"/>
            </w:pPr>
            <w:r>
              <w:rPr>
                <w:sz w:val="16"/>
              </w:rPr>
              <w:t>83.5</w:t>
            </w:r>
          </w:p>
        </w:tc>
        <w:tc>
          <w:tcPr>
            <w:tcW w:w="825" w:type="dxa"/>
          </w:tcPr>
          <w:p w14:paraId="29954491">
            <w:pPr>
              <w:jc w:val="right"/>
            </w:pPr>
            <w:r>
              <w:rPr>
                <w:sz w:val="16"/>
              </w:rPr>
              <w:t>36,368</w:t>
            </w:r>
          </w:p>
        </w:tc>
      </w:tr>
      <w:tr w14:paraId="1B876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083FCC96">
            <w:r>
              <w:rPr>
                <w:sz w:val="16"/>
              </w:rPr>
              <w:t>B0</w:t>
            </w:r>
          </w:p>
        </w:tc>
        <w:tc>
          <w:tcPr>
            <w:tcW w:w="825" w:type="dxa"/>
          </w:tcPr>
          <w:p w14:paraId="0920A4B4">
            <w:r>
              <w:rPr>
                <w:sz w:val="16"/>
              </w:rPr>
              <w:t>int8</w:t>
            </w:r>
          </w:p>
        </w:tc>
        <w:tc>
          <w:tcPr>
            <w:tcW w:w="825" w:type="dxa"/>
          </w:tcPr>
          <w:p w14:paraId="4FB0C08D">
            <w:pPr>
              <w:jc w:val="right"/>
            </w:pPr>
            <w:r>
              <w:rPr>
                <w:sz w:val="16"/>
              </w:rPr>
              <w:t>53.7</w:t>
            </w:r>
          </w:p>
        </w:tc>
        <w:tc>
          <w:tcPr>
            <w:tcW w:w="825" w:type="dxa"/>
          </w:tcPr>
          <w:p w14:paraId="38C9E65B">
            <w:pPr>
              <w:jc w:val="right"/>
            </w:pPr>
            <w:r>
              <w:rPr>
                <w:sz w:val="16"/>
              </w:rPr>
              <w:t>10.0</w:t>
            </w:r>
          </w:p>
        </w:tc>
        <w:tc>
          <w:tcPr>
            <w:tcW w:w="825" w:type="dxa"/>
          </w:tcPr>
          <w:p w14:paraId="0C990EAF">
            <w:pPr>
              <w:jc w:val="right"/>
            </w:pPr>
            <w:r>
              <w:rPr>
                <w:sz w:val="16"/>
              </w:rPr>
              <w:t>12.0</w:t>
            </w:r>
          </w:p>
        </w:tc>
        <w:tc>
          <w:tcPr>
            <w:tcW w:w="825" w:type="dxa"/>
          </w:tcPr>
          <w:p w14:paraId="11C59D9D">
            <w:pPr>
              <w:jc w:val="right"/>
            </w:pPr>
            <w:r>
              <w:rPr>
                <w:sz w:val="16"/>
              </w:rPr>
              <w:t>36.1</w:t>
            </w:r>
          </w:p>
        </w:tc>
        <w:tc>
          <w:tcPr>
            <w:tcW w:w="825" w:type="dxa"/>
          </w:tcPr>
          <w:p w14:paraId="295E4C5F">
            <w:pPr>
              <w:jc w:val="right"/>
            </w:pPr>
            <w:r>
              <w:rPr>
                <w:sz w:val="16"/>
              </w:rPr>
              <w:t>4.8</w:t>
            </w:r>
          </w:p>
        </w:tc>
        <w:tc>
          <w:tcPr>
            <w:tcW w:w="825" w:type="dxa"/>
          </w:tcPr>
          <w:p w14:paraId="1A55B3BD">
            <w:pPr>
              <w:jc w:val="right"/>
            </w:pPr>
            <w:r>
              <w:rPr>
                <w:sz w:val="16"/>
              </w:rPr>
              <w:t>80,850</w:t>
            </w:r>
          </w:p>
        </w:tc>
        <w:tc>
          <w:tcPr>
            <w:tcW w:w="825" w:type="dxa"/>
          </w:tcPr>
          <w:p w14:paraId="2D1C46C3">
            <w:pPr>
              <w:jc w:val="right"/>
            </w:pPr>
            <w:r>
              <w:rPr>
                <w:sz w:val="16"/>
              </w:rPr>
              <w:t>5.3</w:t>
            </w:r>
          </w:p>
        </w:tc>
        <w:tc>
          <w:tcPr>
            <w:tcW w:w="825" w:type="dxa"/>
          </w:tcPr>
          <w:p w14:paraId="19D526FD">
            <w:pPr>
              <w:jc w:val="right"/>
            </w:pPr>
            <w:r>
              <w:rPr>
                <w:sz w:val="16"/>
              </w:rPr>
              <w:t>46.7</w:t>
            </w:r>
          </w:p>
        </w:tc>
        <w:tc>
          <w:tcPr>
            <w:tcW w:w="825" w:type="dxa"/>
          </w:tcPr>
          <w:p w14:paraId="5912485A">
            <w:pPr>
              <w:jc w:val="right"/>
            </w:pPr>
            <w:r>
              <w:rPr>
                <w:sz w:val="16"/>
              </w:rPr>
              <w:t>36,368</w:t>
            </w:r>
          </w:p>
        </w:tc>
      </w:tr>
      <w:tr w14:paraId="54483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31BF2F19">
            <w:r>
              <w:rPr>
                <w:sz w:val="16"/>
              </w:rPr>
              <w:t>V1</w:t>
            </w:r>
          </w:p>
        </w:tc>
        <w:tc>
          <w:tcPr>
            <w:tcW w:w="825" w:type="dxa"/>
          </w:tcPr>
          <w:p w14:paraId="2C887BFA">
            <w:r>
              <w:rPr>
                <w:sz w:val="16"/>
              </w:rPr>
              <w:t>dyn</w:t>
            </w:r>
          </w:p>
        </w:tc>
        <w:tc>
          <w:tcPr>
            <w:tcW w:w="825" w:type="dxa"/>
          </w:tcPr>
          <w:p w14:paraId="2CB79694">
            <w:pPr>
              <w:jc w:val="right"/>
            </w:pPr>
            <w:r>
              <w:rPr>
                <w:sz w:val="16"/>
              </w:rPr>
              <w:t>13.9</w:t>
            </w:r>
          </w:p>
        </w:tc>
        <w:tc>
          <w:tcPr>
            <w:tcW w:w="825" w:type="dxa"/>
          </w:tcPr>
          <w:p w14:paraId="4B88680F">
            <w:pPr>
              <w:jc w:val="right"/>
            </w:pPr>
            <w:r>
              <w:rPr>
                <w:sz w:val="16"/>
              </w:rPr>
              <w:t>9.1</w:t>
            </w:r>
          </w:p>
        </w:tc>
        <w:tc>
          <w:tcPr>
            <w:tcW w:w="825" w:type="dxa"/>
          </w:tcPr>
          <w:p w14:paraId="746A3DBF">
            <w:pPr>
              <w:jc w:val="right"/>
            </w:pPr>
            <w:r>
              <w:rPr>
                <w:sz w:val="16"/>
              </w:rPr>
              <w:t>11.7</w:t>
            </w:r>
          </w:p>
        </w:tc>
        <w:tc>
          <w:tcPr>
            <w:tcW w:w="825" w:type="dxa"/>
          </w:tcPr>
          <w:p w14:paraId="238C29A0">
            <w:pPr>
              <w:jc w:val="right"/>
            </w:pPr>
            <w:r>
              <w:rPr>
                <w:sz w:val="16"/>
              </w:rPr>
              <w:t>40.8</w:t>
            </w:r>
          </w:p>
        </w:tc>
        <w:tc>
          <w:tcPr>
            <w:tcW w:w="825" w:type="dxa"/>
          </w:tcPr>
          <w:p w14:paraId="579DB716">
            <w:pPr>
              <w:jc w:val="right"/>
            </w:pPr>
            <w:r>
              <w:rPr>
                <w:sz w:val="16"/>
              </w:rPr>
              <w:t>4.0</w:t>
            </w:r>
          </w:p>
        </w:tc>
        <w:tc>
          <w:tcPr>
            <w:tcW w:w="825" w:type="dxa"/>
          </w:tcPr>
          <w:p w14:paraId="4C324FA3">
            <w:pPr>
              <w:jc w:val="right"/>
            </w:pPr>
            <w:r>
              <w:rPr>
                <w:sz w:val="16"/>
              </w:rPr>
              <w:t>90,385</w:t>
            </w:r>
          </w:p>
        </w:tc>
        <w:tc>
          <w:tcPr>
            <w:tcW w:w="825" w:type="dxa"/>
          </w:tcPr>
          <w:p w14:paraId="6479D36E">
            <w:pPr>
              <w:jc w:val="right"/>
            </w:pPr>
            <w:r>
              <w:rPr>
                <w:sz w:val="16"/>
              </w:rPr>
              <w:t>3.3</w:t>
            </w:r>
          </w:p>
        </w:tc>
        <w:tc>
          <w:tcPr>
            <w:tcW w:w="825" w:type="dxa"/>
          </w:tcPr>
          <w:p w14:paraId="3D0E9989">
            <w:pPr>
              <w:jc w:val="right"/>
            </w:pPr>
            <w:r>
              <w:rPr>
                <w:sz w:val="16"/>
              </w:rPr>
              <w:t>44.2</w:t>
            </w:r>
          </w:p>
        </w:tc>
        <w:tc>
          <w:tcPr>
            <w:tcW w:w="825" w:type="dxa"/>
          </w:tcPr>
          <w:p w14:paraId="1B57FC65">
            <w:pPr>
              <w:jc w:val="right"/>
            </w:pPr>
            <w:r>
              <w:rPr>
                <w:sz w:val="16"/>
              </w:rPr>
              <w:t>7,872</w:t>
            </w:r>
          </w:p>
        </w:tc>
      </w:tr>
      <w:tr w14:paraId="1F50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2F7FD8AB">
            <w:r>
              <w:rPr>
                <w:sz w:val="16"/>
              </w:rPr>
              <w:t>V1</w:t>
            </w:r>
          </w:p>
        </w:tc>
        <w:tc>
          <w:tcPr>
            <w:tcW w:w="825" w:type="dxa"/>
          </w:tcPr>
          <w:p w14:paraId="5D836BA4">
            <w:r>
              <w:rPr>
                <w:sz w:val="16"/>
              </w:rPr>
              <w:t>fp16</w:t>
            </w:r>
          </w:p>
        </w:tc>
        <w:tc>
          <w:tcPr>
            <w:tcW w:w="825" w:type="dxa"/>
          </w:tcPr>
          <w:p w14:paraId="27FA5872">
            <w:pPr>
              <w:jc w:val="right"/>
            </w:pPr>
            <w:r>
              <w:rPr>
                <w:sz w:val="16"/>
              </w:rPr>
              <w:t>19.0</w:t>
            </w:r>
          </w:p>
        </w:tc>
        <w:tc>
          <w:tcPr>
            <w:tcW w:w="825" w:type="dxa"/>
          </w:tcPr>
          <w:p w14:paraId="330817F2">
            <w:pPr>
              <w:jc w:val="right"/>
            </w:pPr>
            <w:r>
              <w:rPr>
                <w:sz w:val="16"/>
              </w:rPr>
              <w:t>10.1</w:t>
            </w:r>
          </w:p>
        </w:tc>
        <w:tc>
          <w:tcPr>
            <w:tcW w:w="825" w:type="dxa"/>
          </w:tcPr>
          <w:p w14:paraId="2D6B6475">
            <w:pPr>
              <w:jc w:val="right"/>
            </w:pPr>
            <w:r>
              <w:rPr>
                <w:sz w:val="16"/>
              </w:rPr>
              <w:t>12.0</w:t>
            </w:r>
          </w:p>
        </w:tc>
        <w:tc>
          <w:tcPr>
            <w:tcW w:w="825" w:type="dxa"/>
          </w:tcPr>
          <w:p w14:paraId="054D9E7A">
            <w:pPr>
              <w:jc w:val="right"/>
            </w:pPr>
            <w:r>
              <w:rPr>
                <w:sz w:val="16"/>
              </w:rPr>
              <w:t>26.5</w:t>
            </w:r>
          </w:p>
        </w:tc>
        <w:tc>
          <w:tcPr>
            <w:tcW w:w="825" w:type="dxa"/>
          </w:tcPr>
          <w:p w14:paraId="69083261">
            <w:pPr>
              <w:jc w:val="right"/>
            </w:pPr>
            <w:r>
              <w:rPr>
                <w:sz w:val="16"/>
              </w:rPr>
              <w:t>4.6</w:t>
            </w:r>
          </w:p>
        </w:tc>
        <w:tc>
          <w:tcPr>
            <w:tcW w:w="825" w:type="dxa"/>
          </w:tcPr>
          <w:p w14:paraId="77CD8113">
            <w:pPr>
              <w:jc w:val="right"/>
            </w:pPr>
            <w:r>
              <w:rPr>
                <w:sz w:val="16"/>
              </w:rPr>
              <w:t>66,050</w:t>
            </w:r>
          </w:p>
        </w:tc>
        <w:tc>
          <w:tcPr>
            <w:tcW w:w="825" w:type="dxa"/>
          </w:tcPr>
          <w:p w14:paraId="2B1359B0">
            <w:pPr>
              <w:jc w:val="right"/>
            </w:pPr>
            <w:r>
              <w:rPr>
                <w:sz w:val="16"/>
              </w:rPr>
              <w:t>3.1</w:t>
            </w:r>
          </w:p>
        </w:tc>
        <w:tc>
          <w:tcPr>
            <w:tcW w:w="825" w:type="dxa"/>
          </w:tcPr>
          <w:p w14:paraId="609AAC92">
            <w:pPr>
              <w:jc w:val="right"/>
            </w:pPr>
            <w:r>
              <w:rPr>
                <w:sz w:val="16"/>
              </w:rPr>
              <w:t>44.2</w:t>
            </w:r>
          </w:p>
        </w:tc>
        <w:tc>
          <w:tcPr>
            <w:tcW w:w="825" w:type="dxa"/>
          </w:tcPr>
          <w:p w14:paraId="4BA5302C">
            <w:pPr>
              <w:jc w:val="right"/>
            </w:pPr>
            <w:r>
              <w:rPr>
                <w:sz w:val="16"/>
              </w:rPr>
              <w:t>7,872</w:t>
            </w:r>
          </w:p>
        </w:tc>
      </w:tr>
      <w:tr w14:paraId="62EA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6CBDD82B">
            <w:r>
              <w:rPr>
                <w:sz w:val="16"/>
              </w:rPr>
              <w:t>V1</w:t>
            </w:r>
          </w:p>
        </w:tc>
        <w:tc>
          <w:tcPr>
            <w:tcW w:w="825" w:type="dxa"/>
          </w:tcPr>
          <w:p w14:paraId="2A0EE517">
            <w:r>
              <w:rPr>
                <w:sz w:val="16"/>
              </w:rPr>
              <w:t>fp32</w:t>
            </w:r>
          </w:p>
        </w:tc>
        <w:tc>
          <w:tcPr>
            <w:tcW w:w="825" w:type="dxa"/>
          </w:tcPr>
          <w:p w14:paraId="5C659527">
            <w:pPr>
              <w:jc w:val="right"/>
            </w:pPr>
            <w:r>
              <w:rPr>
                <w:sz w:val="16"/>
              </w:rPr>
              <w:t>33.7</w:t>
            </w:r>
          </w:p>
        </w:tc>
        <w:tc>
          <w:tcPr>
            <w:tcW w:w="825" w:type="dxa"/>
          </w:tcPr>
          <w:p w14:paraId="2E29C568">
            <w:pPr>
              <w:jc w:val="right"/>
            </w:pPr>
            <w:r>
              <w:rPr>
                <w:sz w:val="16"/>
              </w:rPr>
              <w:t>10.6</w:t>
            </w:r>
          </w:p>
        </w:tc>
        <w:tc>
          <w:tcPr>
            <w:tcW w:w="825" w:type="dxa"/>
          </w:tcPr>
          <w:p w14:paraId="7BECC340">
            <w:pPr>
              <w:jc w:val="right"/>
            </w:pPr>
            <w:r>
              <w:rPr>
                <w:sz w:val="16"/>
              </w:rPr>
              <w:t>12.7</w:t>
            </w:r>
          </w:p>
        </w:tc>
        <w:tc>
          <w:tcPr>
            <w:tcW w:w="825" w:type="dxa"/>
          </w:tcPr>
          <w:p w14:paraId="1C6FFE8F">
            <w:pPr>
              <w:jc w:val="right"/>
            </w:pPr>
            <w:r>
              <w:rPr>
                <w:sz w:val="16"/>
              </w:rPr>
              <w:t>43.2</w:t>
            </w:r>
          </w:p>
        </w:tc>
        <w:tc>
          <w:tcPr>
            <w:tcW w:w="825" w:type="dxa"/>
          </w:tcPr>
          <w:p w14:paraId="237F2A85">
            <w:pPr>
              <w:jc w:val="right"/>
            </w:pPr>
            <w:r>
              <w:rPr>
                <w:sz w:val="16"/>
              </w:rPr>
              <w:t>4.8</w:t>
            </w:r>
          </w:p>
        </w:tc>
        <w:tc>
          <w:tcPr>
            <w:tcW w:w="825" w:type="dxa"/>
          </w:tcPr>
          <w:p w14:paraId="53100780">
            <w:pPr>
              <w:jc w:val="right"/>
            </w:pPr>
            <w:r>
              <w:rPr>
                <w:sz w:val="16"/>
              </w:rPr>
              <w:t>63,627</w:t>
            </w:r>
          </w:p>
        </w:tc>
        <w:tc>
          <w:tcPr>
            <w:tcW w:w="825" w:type="dxa"/>
          </w:tcPr>
          <w:p w14:paraId="0A587701">
            <w:pPr>
              <w:jc w:val="right"/>
            </w:pPr>
            <w:r>
              <w:rPr>
                <w:sz w:val="16"/>
              </w:rPr>
              <w:t>3.2</w:t>
            </w:r>
          </w:p>
        </w:tc>
        <w:tc>
          <w:tcPr>
            <w:tcW w:w="825" w:type="dxa"/>
          </w:tcPr>
          <w:p w14:paraId="39F2F138">
            <w:pPr>
              <w:jc w:val="right"/>
            </w:pPr>
            <w:r>
              <w:rPr>
                <w:sz w:val="16"/>
              </w:rPr>
              <w:t>44.2</w:t>
            </w:r>
          </w:p>
        </w:tc>
        <w:tc>
          <w:tcPr>
            <w:tcW w:w="825" w:type="dxa"/>
          </w:tcPr>
          <w:p w14:paraId="4034B04B">
            <w:pPr>
              <w:jc w:val="right"/>
            </w:pPr>
            <w:r>
              <w:rPr>
                <w:sz w:val="16"/>
              </w:rPr>
              <w:t>7,872</w:t>
            </w:r>
          </w:p>
        </w:tc>
      </w:tr>
      <w:tr w14:paraId="5793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0B21BE77">
            <w:r>
              <w:rPr>
                <w:sz w:val="16"/>
              </w:rPr>
              <w:t>V1</w:t>
            </w:r>
          </w:p>
        </w:tc>
        <w:tc>
          <w:tcPr>
            <w:tcW w:w="825" w:type="dxa"/>
          </w:tcPr>
          <w:p w14:paraId="4949B851">
            <w:r>
              <w:rPr>
                <w:sz w:val="16"/>
              </w:rPr>
              <w:t>int8</w:t>
            </w:r>
          </w:p>
        </w:tc>
        <w:tc>
          <w:tcPr>
            <w:tcW w:w="825" w:type="dxa"/>
          </w:tcPr>
          <w:p w14:paraId="5010A384">
            <w:pPr>
              <w:jc w:val="right"/>
            </w:pPr>
            <w:r>
              <w:rPr>
                <w:sz w:val="16"/>
              </w:rPr>
              <w:t>15.3</w:t>
            </w:r>
          </w:p>
        </w:tc>
        <w:tc>
          <w:tcPr>
            <w:tcW w:w="825" w:type="dxa"/>
          </w:tcPr>
          <w:p w14:paraId="7FBD561E">
            <w:pPr>
              <w:jc w:val="right"/>
            </w:pPr>
            <w:r>
              <w:rPr>
                <w:sz w:val="16"/>
              </w:rPr>
              <w:t>9.0</w:t>
            </w:r>
          </w:p>
        </w:tc>
        <w:tc>
          <w:tcPr>
            <w:tcW w:w="825" w:type="dxa"/>
          </w:tcPr>
          <w:p w14:paraId="73389F72">
            <w:pPr>
              <w:jc w:val="right"/>
            </w:pPr>
            <w:r>
              <w:rPr>
                <w:sz w:val="16"/>
              </w:rPr>
              <w:t>10.8</w:t>
            </w:r>
          </w:p>
        </w:tc>
        <w:tc>
          <w:tcPr>
            <w:tcW w:w="825" w:type="dxa"/>
          </w:tcPr>
          <w:p w14:paraId="2348132D">
            <w:pPr>
              <w:jc w:val="right"/>
            </w:pPr>
            <w:r>
              <w:rPr>
                <w:sz w:val="16"/>
              </w:rPr>
              <w:t>14.6</w:t>
            </w:r>
          </w:p>
        </w:tc>
        <w:tc>
          <w:tcPr>
            <w:tcW w:w="825" w:type="dxa"/>
          </w:tcPr>
          <w:p w14:paraId="4E0A1018">
            <w:pPr>
              <w:jc w:val="right"/>
            </w:pPr>
            <w:r>
              <w:rPr>
                <w:sz w:val="16"/>
              </w:rPr>
              <w:t>3.7</w:t>
            </w:r>
          </w:p>
        </w:tc>
        <w:tc>
          <w:tcPr>
            <w:tcW w:w="825" w:type="dxa"/>
          </w:tcPr>
          <w:p w14:paraId="2CC48FF0">
            <w:pPr>
              <w:jc w:val="right"/>
            </w:pPr>
            <w:r>
              <w:rPr>
                <w:sz w:val="16"/>
              </w:rPr>
              <w:t>102,899</w:t>
            </w:r>
          </w:p>
        </w:tc>
        <w:tc>
          <w:tcPr>
            <w:tcW w:w="825" w:type="dxa"/>
          </w:tcPr>
          <w:p w14:paraId="00F4D34F">
            <w:pPr>
              <w:jc w:val="right"/>
            </w:pPr>
            <w:r>
              <w:rPr>
                <w:sz w:val="16"/>
              </w:rPr>
              <w:t>4.6</w:t>
            </w:r>
          </w:p>
        </w:tc>
        <w:tc>
          <w:tcPr>
            <w:tcW w:w="825" w:type="dxa"/>
          </w:tcPr>
          <w:p w14:paraId="52E1775A">
            <w:pPr>
              <w:jc w:val="right"/>
            </w:pPr>
            <w:r>
              <w:rPr>
                <w:sz w:val="16"/>
              </w:rPr>
              <w:t>40.5</w:t>
            </w:r>
          </w:p>
        </w:tc>
        <w:tc>
          <w:tcPr>
            <w:tcW w:w="825" w:type="dxa"/>
          </w:tcPr>
          <w:p w14:paraId="6CD00223">
            <w:pPr>
              <w:jc w:val="right"/>
            </w:pPr>
            <w:r>
              <w:rPr>
                <w:sz w:val="16"/>
              </w:rPr>
              <w:t>7,872</w:t>
            </w:r>
          </w:p>
        </w:tc>
      </w:tr>
      <w:tr w14:paraId="785B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723A1CBB">
            <w:r>
              <w:rPr>
                <w:sz w:val="16"/>
              </w:rPr>
              <w:t>V2</w:t>
            </w:r>
          </w:p>
        </w:tc>
        <w:tc>
          <w:tcPr>
            <w:tcW w:w="825" w:type="dxa"/>
          </w:tcPr>
          <w:p w14:paraId="75C3D48C">
            <w:r>
              <w:rPr>
                <w:sz w:val="16"/>
              </w:rPr>
              <w:t>fp32</w:t>
            </w:r>
          </w:p>
        </w:tc>
        <w:tc>
          <w:tcPr>
            <w:tcW w:w="825" w:type="dxa"/>
          </w:tcPr>
          <w:p w14:paraId="51A5FDB9">
            <w:pPr>
              <w:jc w:val="right"/>
            </w:pPr>
            <w:r>
              <w:rPr>
                <w:sz w:val="16"/>
              </w:rPr>
              <w:t>4.9</w:t>
            </w:r>
          </w:p>
        </w:tc>
        <w:tc>
          <w:tcPr>
            <w:tcW w:w="825" w:type="dxa"/>
          </w:tcPr>
          <w:p w14:paraId="3EDCE8C1">
            <w:pPr>
              <w:jc w:val="right"/>
            </w:pPr>
            <w:r>
              <w:rPr>
                <w:sz w:val="16"/>
              </w:rPr>
              <w:t>8.1</w:t>
            </w:r>
          </w:p>
        </w:tc>
        <w:tc>
          <w:tcPr>
            <w:tcW w:w="825" w:type="dxa"/>
          </w:tcPr>
          <w:p w14:paraId="435A5492">
            <w:pPr>
              <w:jc w:val="right"/>
            </w:pPr>
            <w:r>
              <w:rPr>
                <w:sz w:val="16"/>
              </w:rPr>
              <w:t>12.7</w:t>
            </w:r>
          </w:p>
        </w:tc>
        <w:tc>
          <w:tcPr>
            <w:tcW w:w="825" w:type="dxa"/>
          </w:tcPr>
          <w:p w14:paraId="56AD2BD6">
            <w:pPr>
              <w:jc w:val="right"/>
            </w:pPr>
            <w:r>
              <w:rPr>
                <w:sz w:val="16"/>
              </w:rPr>
              <w:t>38.9</w:t>
            </w:r>
          </w:p>
        </w:tc>
        <w:tc>
          <w:tcPr>
            <w:tcW w:w="825" w:type="dxa"/>
          </w:tcPr>
          <w:p w14:paraId="21D76ECD">
            <w:pPr>
              <w:jc w:val="right"/>
            </w:pPr>
            <w:r>
              <w:rPr>
                <w:sz w:val="16"/>
              </w:rPr>
              <w:t>3.2</w:t>
            </w:r>
          </w:p>
        </w:tc>
        <w:tc>
          <w:tcPr>
            <w:tcW w:w="825" w:type="dxa"/>
          </w:tcPr>
          <w:p w14:paraId="217A763A">
            <w:pPr>
              <w:jc w:val="right"/>
            </w:pPr>
            <w:r>
              <w:rPr>
                <w:sz w:val="16"/>
              </w:rPr>
              <w:t>87,598</w:t>
            </w:r>
          </w:p>
        </w:tc>
        <w:tc>
          <w:tcPr>
            <w:tcW w:w="825" w:type="dxa"/>
          </w:tcPr>
          <w:p w14:paraId="67D5D85C">
            <w:pPr>
              <w:jc w:val="right"/>
            </w:pPr>
            <w:r>
              <w:rPr>
                <w:sz w:val="16"/>
              </w:rPr>
              <w:t>1.8</w:t>
            </w:r>
          </w:p>
        </w:tc>
        <w:tc>
          <w:tcPr>
            <w:tcW w:w="825" w:type="dxa"/>
          </w:tcPr>
          <w:p w14:paraId="08933CB4">
            <w:pPr>
              <w:jc w:val="right"/>
            </w:pPr>
            <w:r>
              <w:rPr>
                <w:sz w:val="16"/>
              </w:rPr>
              <w:t>39.3</w:t>
            </w:r>
          </w:p>
        </w:tc>
        <w:tc>
          <w:tcPr>
            <w:tcW w:w="825" w:type="dxa"/>
          </w:tcPr>
          <w:p w14:paraId="06BB69E1">
            <w:pPr>
              <w:jc w:val="right"/>
            </w:pPr>
            <w:r>
              <w:rPr>
                <w:sz w:val="16"/>
              </w:rPr>
              <w:t>648</w:t>
            </w:r>
          </w:p>
        </w:tc>
      </w:tr>
      <w:tr w14:paraId="7D49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17162C2B">
            <w:r>
              <w:rPr>
                <w:sz w:val="16"/>
              </w:rPr>
              <w:t>V2</w:t>
            </w:r>
          </w:p>
        </w:tc>
        <w:tc>
          <w:tcPr>
            <w:tcW w:w="825" w:type="dxa"/>
          </w:tcPr>
          <w:p w14:paraId="135ACD28">
            <w:r>
              <w:rPr>
                <w:sz w:val="16"/>
              </w:rPr>
              <w:t>int8</w:t>
            </w:r>
          </w:p>
        </w:tc>
        <w:tc>
          <w:tcPr>
            <w:tcW w:w="825" w:type="dxa"/>
          </w:tcPr>
          <w:p w14:paraId="4F1A4BB8">
            <w:pPr>
              <w:jc w:val="right"/>
            </w:pPr>
            <w:r>
              <w:rPr>
                <w:sz w:val="16"/>
              </w:rPr>
              <w:t>4.5</w:t>
            </w:r>
          </w:p>
        </w:tc>
        <w:tc>
          <w:tcPr>
            <w:tcW w:w="825" w:type="dxa"/>
          </w:tcPr>
          <w:p w14:paraId="1661F769">
            <w:pPr>
              <w:jc w:val="right"/>
            </w:pPr>
            <w:r>
              <w:rPr>
                <w:sz w:val="16"/>
              </w:rPr>
              <w:t>6.7</w:t>
            </w:r>
          </w:p>
        </w:tc>
        <w:tc>
          <w:tcPr>
            <w:tcW w:w="825" w:type="dxa"/>
          </w:tcPr>
          <w:p w14:paraId="702825C1">
            <w:pPr>
              <w:jc w:val="right"/>
            </w:pPr>
            <w:r>
              <w:rPr>
                <w:sz w:val="16"/>
              </w:rPr>
              <w:t>8.3</w:t>
            </w:r>
          </w:p>
        </w:tc>
        <w:tc>
          <w:tcPr>
            <w:tcW w:w="825" w:type="dxa"/>
          </w:tcPr>
          <w:p w14:paraId="0458DEBC">
            <w:pPr>
              <w:jc w:val="right"/>
            </w:pPr>
            <w:r>
              <w:rPr>
                <w:sz w:val="16"/>
              </w:rPr>
              <w:t>17.1</w:t>
            </w:r>
          </w:p>
        </w:tc>
        <w:tc>
          <w:tcPr>
            <w:tcW w:w="825" w:type="dxa"/>
          </w:tcPr>
          <w:p w14:paraId="097AAD81">
            <w:pPr>
              <w:jc w:val="right"/>
            </w:pPr>
            <w:r>
              <w:rPr>
                <w:sz w:val="16"/>
              </w:rPr>
              <w:t>2.6</w:t>
            </w:r>
          </w:p>
        </w:tc>
        <w:tc>
          <w:tcPr>
            <w:tcW w:w="825" w:type="dxa"/>
          </w:tcPr>
          <w:p w14:paraId="0AD30E54">
            <w:pPr>
              <w:jc w:val="right"/>
            </w:pPr>
            <w:r>
              <w:rPr>
                <w:sz w:val="16"/>
              </w:rPr>
              <w:t>110,910</w:t>
            </w:r>
          </w:p>
        </w:tc>
        <w:tc>
          <w:tcPr>
            <w:tcW w:w="825" w:type="dxa"/>
          </w:tcPr>
          <w:p w14:paraId="4A31A281">
            <w:pPr>
              <w:jc w:val="right"/>
            </w:pPr>
            <w:r>
              <w:rPr>
                <w:sz w:val="16"/>
              </w:rPr>
              <w:t>2.1</w:t>
            </w:r>
          </w:p>
        </w:tc>
        <w:tc>
          <w:tcPr>
            <w:tcW w:w="825" w:type="dxa"/>
          </w:tcPr>
          <w:p w14:paraId="19F00AEA">
            <w:pPr>
              <w:jc w:val="right"/>
            </w:pPr>
            <w:r>
              <w:rPr>
                <w:sz w:val="16"/>
              </w:rPr>
              <w:t>27.0</w:t>
            </w:r>
          </w:p>
        </w:tc>
        <w:tc>
          <w:tcPr>
            <w:tcW w:w="825" w:type="dxa"/>
          </w:tcPr>
          <w:p w14:paraId="504A1587">
            <w:pPr>
              <w:jc w:val="right"/>
            </w:pPr>
            <w:r>
              <w:rPr>
                <w:sz w:val="16"/>
              </w:rPr>
              <w:t>648</w:t>
            </w:r>
          </w:p>
        </w:tc>
      </w:tr>
    </w:tbl>
    <w:p w14:paraId="1EB2DBB8"/>
    <w:p w14:paraId="67ACBFC0">
      <w:pPr>
        <w:jc w:val="both"/>
      </w:pPr>
      <w:r>
        <w:rPr>
          <w:b w:val="0"/>
          <w:i/>
          <w:sz w:val="20"/>
        </w:rPr>
        <w:t>(*) Energy proxy = CPU-time mỗi mẫu × 55 W/14 lõi – cận trên thô, không phải đo điện; MAC là số phép nhân-cộng mỗi lần suy luận, độc lập phần cứng.</w:t>
      </w:r>
    </w:p>
    <w:p w14:paraId="24A3D34A">
      <w:pPr>
        <w:jc w:val="both"/>
      </w:pPr>
      <w:r>
        <w:rPr>
          <w:b w:val="0"/>
          <w:i w:val="0"/>
        </w:rPr>
        <w:t xml:space="preserve">V1 int8 ở P1: p95 = 10.8 µs, ~102,899 mẫu/giây trên một lõi E-core, RSS tăng 4.6 MB → </w:t>
      </w:r>
      <w:r>
        <w:rPr>
          <w:b/>
          <w:i w:val="0"/>
        </w:rPr>
        <w:t>đạt</w:t>
      </w:r>
      <w:r>
        <w:rPr>
          <w:b w:val="0"/>
          <w:i w:val="0"/>
        </w:rPr>
        <w:t xml:space="preserve"> các ngưỡng thời gian và bộ nhớ của RQ5 với biên rất lớn. Kích thước 15.3 KB ≤ 50 KB. Phần lớn thời gian mỗi lần gọi là chi phí Python (set_tensor/get_tensor); riêng invoke() chỉ ~3.7 µs. Đáng chú ý, chạy batch 1 với 20 luồng (P0) </w:t>
      </w:r>
      <w:r>
        <w:rPr>
          <w:b/>
          <w:i w:val="0"/>
        </w:rPr>
        <w:t>chậm hơn</w:t>
      </w:r>
      <w:r>
        <w:rPr>
          <w:b w:val="0"/>
          <w:i w:val="0"/>
        </w:rPr>
        <w:t xml:space="preserve"> nhiều (p50 = 473 µs) do chi phí đồng bộ luồng – với model nhỏ nên chạy đơn luồng; đa luồng chỉ có lợi khi xử lý lô (batch 256: 223,011 mẫu/s).</w:t>
      </w:r>
    </w:p>
    <w:p w14:paraId="6A9DD840">
      <w:pPr>
        <w:jc w:val="both"/>
      </w:pPr>
      <w:r>
        <w:rPr>
          <w:b w:val="0"/>
          <w:i w:val="0"/>
        </w:rPr>
        <w:t>Giới hạn: không có Raspberry Pi; P1 là giả lập trên lõi E-core của CPU laptop (mạnh hơn CPU edge thực tế), nên con số tuyệt đối lạc quan hơn thực tế, nhưng thứ tự tương đối giữa các model vẫn có ý nghĩa.</w:t>
      </w:r>
    </w:p>
    <w:p w14:paraId="7DE07397">
      <w:pPr>
        <w:pStyle w:val="3"/>
      </w:pPr>
      <w:bookmarkStart w:id="30" w:name="_Toc10352"/>
      <w:r>
        <w:t>6.7 RQ6 – Mô phỏng MTD</w:t>
      </w:r>
      <w:bookmarkEnd w:id="30"/>
    </w:p>
    <w:p w14:paraId="243B7116">
      <w:pPr>
        <w:jc w:val="center"/>
      </w:pPr>
      <w:r>
        <w:rPr>
          <w:i/>
          <w:sz w:val="22"/>
        </w:rPr>
        <w:t>Bảng 15. HARM rút gọn: xác suất tấn công thành công (ASP) trong ngân sách 20 bước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6693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D9E2F3"/>
          </w:tcPr>
          <w:p w14:paraId="385B80DA">
            <w:r>
              <w:rPr>
                <w:b/>
                <w:sz w:val="18"/>
              </w:rPr>
              <w:t>Chu kỳ</w:t>
            </w:r>
          </w:p>
        </w:tc>
        <w:tc>
          <w:tcPr>
            <w:tcW w:w="1512" w:type="dxa"/>
            <w:shd w:val="clear" w:color="auto" w:fill="D9E2F3"/>
          </w:tcPr>
          <w:p w14:paraId="0EDBF9BA">
            <w:r>
              <w:rPr>
                <w:b/>
                <w:sz w:val="18"/>
              </w:rPr>
              <w:t>Chính sách</w:t>
            </w:r>
          </w:p>
        </w:tc>
        <w:tc>
          <w:tcPr>
            <w:tcW w:w="1512" w:type="dxa"/>
            <w:shd w:val="clear" w:color="auto" w:fill="D9E2F3"/>
          </w:tcPr>
          <w:p w14:paraId="63AA44F0">
            <w:r>
              <w:rPr>
                <w:b/>
                <w:sz w:val="18"/>
              </w:rPr>
              <w:t>ASP</w:t>
            </w:r>
          </w:p>
        </w:tc>
        <w:tc>
          <w:tcPr>
            <w:tcW w:w="1512" w:type="dxa"/>
            <w:shd w:val="clear" w:color="auto" w:fill="D9E2F3"/>
          </w:tcPr>
          <w:p w14:paraId="662C6A42">
            <w:r>
              <w:rPr>
                <w:b/>
                <w:sz w:val="18"/>
              </w:rPr>
              <w:t>± std</w:t>
            </w:r>
          </w:p>
        </w:tc>
        <w:tc>
          <w:tcPr>
            <w:tcW w:w="1512" w:type="dxa"/>
            <w:shd w:val="clear" w:color="auto" w:fill="D9E2F3"/>
          </w:tcPr>
          <w:p w14:paraId="619E1B72">
            <w:r>
              <w:rPr>
                <w:b/>
                <w:sz w:val="18"/>
              </w:rPr>
              <w:t>Chi phí tấn công</w:t>
            </w:r>
          </w:p>
        </w:tc>
        <w:tc>
          <w:tcPr>
            <w:tcW w:w="1512" w:type="dxa"/>
            <w:shd w:val="clear" w:color="auto" w:fill="D9E2F3"/>
          </w:tcPr>
          <w:p w14:paraId="2AF765D2">
            <w:r>
              <w:rPr>
                <w:b/>
                <w:sz w:val="18"/>
              </w:rPr>
              <w:t>Số move/đợt</w:t>
            </w:r>
          </w:p>
        </w:tc>
      </w:tr>
      <w:tr w14:paraId="0BB6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2BD53AC">
            <w:pPr>
              <w:jc w:val="right"/>
            </w:pPr>
            <w:r>
              <w:rPr>
                <w:sz w:val="18"/>
              </w:rPr>
              <w:t>5</w:t>
            </w:r>
          </w:p>
        </w:tc>
        <w:tc>
          <w:tcPr>
            <w:tcW w:w="1512" w:type="dxa"/>
          </w:tcPr>
          <w:p w14:paraId="184AFE1B">
            <w:r>
              <w:rPr>
                <w:sz w:val="18"/>
              </w:rPr>
              <w:t>combined</w:t>
            </w:r>
          </w:p>
        </w:tc>
        <w:tc>
          <w:tcPr>
            <w:tcW w:w="1512" w:type="dxa"/>
          </w:tcPr>
          <w:p w14:paraId="569FEBB9">
            <w:pPr>
              <w:jc w:val="right"/>
            </w:pPr>
            <w:r>
              <w:rPr>
                <w:sz w:val="18"/>
              </w:rPr>
              <w:t>0.0000</w:t>
            </w:r>
          </w:p>
        </w:tc>
        <w:tc>
          <w:tcPr>
            <w:tcW w:w="1512" w:type="dxa"/>
          </w:tcPr>
          <w:p w14:paraId="20D7752A">
            <w:pPr>
              <w:jc w:val="right"/>
            </w:pPr>
            <w:r>
              <w:rPr>
                <w:sz w:val="18"/>
              </w:rPr>
              <w:t>0.0000</w:t>
            </w:r>
          </w:p>
        </w:tc>
        <w:tc>
          <w:tcPr>
            <w:tcW w:w="1512" w:type="dxa"/>
          </w:tcPr>
          <w:p w14:paraId="322AAE57">
            <w:pPr>
              <w:jc w:val="right"/>
            </w:pPr>
            <w:r>
              <w:rPr>
                <w:sz w:val="18"/>
              </w:rPr>
              <w:t>35.7</w:t>
            </w:r>
          </w:p>
        </w:tc>
        <w:tc>
          <w:tcPr>
            <w:tcW w:w="1512" w:type="dxa"/>
          </w:tcPr>
          <w:p w14:paraId="54EA8CF5">
            <w:pPr>
              <w:jc w:val="right"/>
            </w:pPr>
            <w:r>
              <w:rPr>
                <w:sz w:val="18"/>
              </w:rPr>
              <w:t>8.00</w:t>
            </w:r>
          </w:p>
        </w:tc>
      </w:tr>
      <w:tr w14:paraId="27ED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7429AAE">
            <w:pPr>
              <w:jc w:val="right"/>
            </w:pPr>
            <w:r>
              <w:rPr>
                <w:sz w:val="18"/>
              </w:rPr>
              <w:t>5</w:t>
            </w:r>
          </w:p>
        </w:tc>
        <w:tc>
          <w:tcPr>
            <w:tcW w:w="1512" w:type="dxa"/>
          </w:tcPr>
          <w:p w14:paraId="3146E56A">
            <w:r>
              <w:rPr>
                <w:sz w:val="18"/>
              </w:rPr>
              <w:t>diversity</w:t>
            </w:r>
          </w:p>
        </w:tc>
        <w:tc>
          <w:tcPr>
            <w:tcW w:w="1512" w:type="dxa"/>
          </w:tcPr>
          <w:p w14:paraId="311D710D">
            <w:pPr>
              <w:jc w:val="right"/>
            </w:pPr>
            <w:r>
              <w:rPr>
                <w:sz w:val="18"/>
              </w:rPr>
              <w:t>0.2030</w:t>
            </w:r>
          </w:p>
        </w:tc>
        <w:tc>
          <w:tcPr>
            <w:tcW w:w="1512" w:type="dxa"/>
          </w:tcPr>
          <w:p w14:paraId="050FE2FD">
            <w:pPr>
              <w:jc w:val="right"/>
            </w:pPr>
            <w:r>
              <w:rPr>
                <w:sz w:val="18"/>
              </w:rPr>
              <w:t>0.0117</w:t>
            </w:r>
          </w:p>
        </w:tc>
        <w:tc>
          <w:tcPr>
            <w:tcW w:w="1512" w:type="dxa"/>
          </w:tcPr>
          <w:p w14:paraId="4F31E10C">
            <w:pPr>
              <w:jc w:val="right"/>
            </w:pPr>
            <w:r>
              <w:rPr>
                <w:sz w:val="18"/>
              </w:rPr>
              <w:t>28.5</w:t>
            </w:r>
          </w:p>
        </w:tc>
        <w:tc>
          <w:tcPr>
            <w:tcW w:w="1512" w:type="dxa"/>
          </w:tcPr>
          <w:p w14:paraId="52B8C12E">
            <w:pPr>
              <w:jc w:val="right"/>
            </w:pPr>
            <w:r>
              <w:rPr>
                <w:sz w:val="18"/>
              </w:rPr>
              <w:t>3.81</w:t>
            </w:r>
          </w:p>
        </w:tc>
      </w:tr>
      <w:tr w14:paraId="65E79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C7404FA">
            <w:pPr>
              <w:jc w:val="right"/>
            </w:pPr>
            <w:r>
              <w:rPr>
                <w:sz w:val="18"/>
              </w:rPr>
              <w:t>5</w:t>
            </w:r>
          </w:p>
        </w:tc>
        <w:tc>
          <w:tcPr>
            <w:tcW w:w="1512" w:type="dxa"/>
          </w:tcPr>
          <w:p w14:paraId="7FD4C2F9">
            <w:r>
              <w:rPr>
                <w:sz w:val="18"/>
              </w:rPr>
              <w:t>none</w:t>
            </w:r>
          </w:p>
        </w:tc>
        <w:tc>
          <w:tcPr>
            <w:tcW w:w="1512" w:type="dxa"/>
          </w:tcPr>
          <w:p w14:paraId="199062D2">
            <w:pPr>
              <w:jc w:val="right"/>
            </w:pPr>
            <w:r>
              <w:rPr>
                <w:sz w:val="18"/>
              </w:rPr>
              <w:t>0.4985</w:t>
            </w:r>
          </w:p>
        </w:tc>
        <w:tc>
          <w:tcPr>
            <w:tcW w:w="1512" w:type="dxa"/>
          </w:tcPr>
          <w:p w14:paraId="62C4031D">
            <w:pPr>
              <w:jc w:val="right"/>
            </w:pPr>
            <w:r>
              <w:rPr>
                <w:sz w:val="18"/>
              </w:rPr>
              <w:t>0.0142</w:t>
            </w:r>
          </w:p>
        </w:tc>
        <w:tc>
          <w:tcPr>
            <w:tcW w:w="1512" w:type="dxa"/>
          </w:tcPr>
          <w:p w14:paraId="6334A2BB">
            <w:pPr>
              <w:jc w:val="right"/>
            </w:pPr>
            <w:r>
              <w:rPr>
                <w:sz w:val="18"/>
              </w:rPr>
              <w:t>29.4</w:t>
            </w:r>
          </w:p>
        </w:tc>
        <w:tc>
          <w:tcPr>
            <w:tcW w:w="1512" w:type="dxa"/>
          </w:tcPr>
          <w:p w14:paraId="2DF2A546">
            <w:pPr>
              <w:jc w:val="right"/>
            </w:pPr>
            <w:r>
              <w:rPr>
                <w:sz w:val="18"/>
              </w:rPr>
              <w:t>0.00</w:t>
            </w:r>
          </w:p>
        </w:tc>
      </w:tr>
      <w:tr w14:paraId="61678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AEAE157">
            <w:pPr>
              <w:jc w:val="right"/>
            </w:pPr>
            <w:r>
              <w:rPr>
                <w:sz w:val="18"/>
              </w:rPr>
              <w:t>5</w:t>
            </w:r>
          </w:p>
        </w:tc>
        <w:tc>
          <w:tcPr>
            <w:tcW w:w="1512" w:type="dxa"/>
          </w:tcPr>
          <w:p w14:paraId="7FE8C3F1">
            <w:r>
              <w:rPr>
                <w:sz w:val="18"/>
              </w:rPr>
              <w:t>shuffle</w:t>
            </w:r>
          </w:p>
        </w:tc>
        <w:tc>
          <w:tcPr>
            <w:tcW w:w="1512" w:type="dxa"/>
          </w:tcPr>
          <w:p w14:paraId="1D9A6D5A">
            <w:pPr>
              <w:jc w:val="right"/>
            </w:pPr>
            <w:r>
              <w:rPr>
                <w:sz w:val="18"/>
              </w:rPr>
              <w:t>0.0000</w:t>
            </w:r>
          </w:p>
        </w:tc>
        <w:tc>
          <w:tcPr>
            <w:tcW w:w="1512" w:type="dxa"/>
          </w:tcPr>
          <w:p w14:paraId="22B6AB59">
            <w:pPr>
              <w:jc w:val="right"/>
            </w:pPr>
            <w:r>
              <w:rPr>
                <w:sz w:val="18"/>
              </w:rPr>
              <w:t>0.0000</w:t>
            </w:r>
          </w:p>
        </w:tc>
        <w:tc>
          <w:tcPr>
            <w:tcW w:w="1512" w:type="dxa"/>
          </w:tcPr>
          <w:p w14:paraId="41A4FA36">
            <w:pPr>
              <w:jc w:val="right"/>
            </w:pPr>
            <w:r>
              <w:rPr>
                <w:sz w:val="18"/>
              </w:rPr>
              <w:t>34.8</w:t>
            </w:r>
          </w:p>
        </w:tc>
        <w:tc>
          <w:tcPr>
            <w:tcW w:w="1512" w:type="dxa"/>
          </w:tcPr>
          <w:p w14:paraId="4F7AC64B">
            <w:pPr>
              <w:jc w:val="right"/>
            </w:pPr>
            <w:r>
              <w:rPr>
                <w:sz w:val="18"/>
              </w:rPr>
              <w:t>4.00</w:t>
            </w:r>
          </w:p>
        </w:tc>
      </w:tr>
      <w:tr w14:paraId="258C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515180D">
            <w:pPr>
              <w:jc w:val="right"/>
            </w:pPr>
            <w:r>
              <w:rPr>
                <w:sz w:val="18"/>
              </w:rPr>
              <w:t>10</w:t>
            </w:r>
          </w:p>
        </w:tc>
        <w:tc>
          <w:tcPr>
            <w:tcW w:w="1512" w:type="dxa"/>
          </w:tcPr>
          <w:p w14:paraId="60BCBA59">
            <w:r>
              <w:rPr>
                <w:sz w:val="18"/>
              </w:rPr>
              <w:t>combined</w:t>
            </w:r>
          </w:p>
        </w:tc>
        <w:tc>
          <w:tcPr>
            <w:tcW w:w="1512" w:type="dxa"/>
          </w:tcPr>
          <w:p w14:paraId="6E4D095D">
            <w:pPr>
              <w:jc w:val="right"/>
            </w:pPr>
            <w:r>
              <w:rPr>
                <w:sz w:val="18"/>
              </w:rPr>
              <w:t>0.0000</w:t>
            </w:r>
          </w:p>
        </w:tc>
        <w:tc>
          <w:tcPr>
            <w:tcW w:w="1512" w:type="dxa"/>
          </w:tcPr>
          <w:p w14:paraId="2B981CA1">
            <w:pPr>
              <w:jc w:val="right"/>
            </w:pPr>
            <w:r>
              <w:rPr>
                <w:sz w:val="18"/>
              </w:rPr>
              <w:t>0.0000</w:t>
            </w:r>
          </w:p>
        </w:tc>
        <w:tc>
          <w:tcPr>
            <w:tcW w:w="1512" w:type="dxa"/>
          </w:tcPr>
          <w:p w14:paraId="5C057F65">
            <w:pPr>
              <w:jc w:val="right"/>
            </w:pPr>
            <w:r>
              <w:rPr>
                <w:sz w:val="18"/>
              </w:rPr>
              <w:t>29.7</w:t>
            </w:r>
          </w:p>
        </w:tc>
        <w:tc>
          <w:tcPr>
            <w:tcW w:w="1512" w:type="dxa"/>
          </w:tcPr>
          <w:p w14:paraId="189416D8">
            <w:pPr>
              <w:jc w:val="right"/>
            </w:pPr>
            <w:r>
              <w:rPr>
                <w:sz w:val="18"/>
              </w:rPr>
              <w:t>4.00</w:t>
            </w:r>
          </w:p>
        </w:tc>
      </w:tr>
      <w:tr w14:paraId="4601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8E188D4">
            <w:pPr>
              <w:jc w:val="right"/>
            </w:pPr>
            <w:r>
              <w:rPr>
                <w:sz w:val="18"/>
              </w:rPr>
              <w:t>10</w:t>
            </w:r>
          </w:p>
        </w:tc>
        <w:tc>
          <w:tcPr>
            <w:tcW w:w="1512" w:type="dxa"/>
          </w:tcPr>
          <w:p w14:paraId="5DEE6F58">
            <w:r>
              <w:rPr>
                <w:sz w:val="18"/>
              </w:rPr>
              <w:t>diversity</w:t>
            </w:r>
          </w:p>
        </w:tc>
        <w:tc>
          <w:tcPr>
            <w:tcW w:w="1512" w:type="dxa"/>
          </w:tcPr>
          <w:p w14:paraId="40A00D55">
            <w:pPr>
              <w:jc w:val="right"/>
            </w:pPr>
            <w:r>
              <w:rPr>
                <w:sz w:val="18"/>
              </w:rPr>
              <w:t>0.3582</w:t>
            </w:r>
          </w:p>
        </w:tc>
        <w:tc>
          <w:tcPr>
            <w:tcW w:w="1512" w:type="dxa"/>
          </w:tcPr>
          <w:p w14:paraId="73E816FF">
            <w:pPr>
              <w:jc w:val="right"/>
            </w:pPr>
            <w:r>
              <w:rPr>
                <w:sz w:val="18"/>
              </w:rPr>
              <w:t>0.0062</w:t>
            </w:r>
          </w:p>
        </w:tc>
        <w:tc>
          <w:tcPr>
            <w:tcW w:w="1512" w:type="dxa"/>
          </w:tcPr>
          <w:p w14:paraId="553994C7">
            <w:pPr>
              <w:jc w:val="right"/>
            </w:pPr>
            <w:r>
              <w:rPr>
                <w:sz w:val="18"/>
              </w:rPr>
              <w:t>29.0</w:t>
            </w:r>
          </w:p>
        </w:tc>
        <w:tc>
          <w:tcPr>
            <w:tcW w:w="1512" w:type="dxa"/>
          </w:tcPr>
          <w:p w14:paraId="5F56F538">
            <w:pPr>
              <w:jc w:val="right"/>
            </w:pPr>
            <w:r>
              <w:rPr>
                <w:sz w:val="18"/>
              </w:rPr>
              <w:t>1.67</w:t>
            </w:r>
          </w:p>
        </w:tc>
      </w:tr>
      <w:tr w14:paraId="7DAFF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BEA627A">
            <w:pPr>
              <w:jc w:val="right"/>
            </w:pPr>
            <w:r>
              <w:rPr>
                <w:sz w:val="18"/>
              </w:rPr>
              <w:t>10</w:t>
            </w:r>
          </w:p>
        </w:tc>
        <w:tc>
          <w:tcPr>
            <w:tcW w:w="1512" w:type="dxa"/>
          </w:tcPr>
          <w:p w14:paraId="71A4213E">
            <w:r>
              <w:rPr>
                <w:sz w:val="18"/>
              </w:rPr>
              <w:t>none</w:t>
            </w:r>
          </w:p>
        </w:tc>
        <w:tc>
          <w:tcPr>
            <w:tcW w:w="1512" w:type="dxa"/>
          </w:tcPr>
          <w:p w14:paraId="1CFFE06B">
            <w:pPr>
              <w:jc w:val="right"/>
            </w:pPr>
            <w:r>
              <w:rPr>
                <w:sz w:val="18"/>
              </w:rPr>
              <w:t>0.4985</w:t>
            </w:r>
          </w:p>
        </w:tc>
        <w:tc>
          <w:tcPr>
            <w:tcW w:w="1512" w:type="dxa"/>
          </w:tcPr>
          <w:p w14:paraId="2D9F1915">
            <w:pPr>
              <w:jc w:val="right"/>
            </w:pPr>
            <w:r>
              <w:rPr>
                <w:sz w:val="18"/>
              </w:rPr>
              <w:t>0.0142</w:t>
            </w:r>
          </w:p>
        </w:tc>
        <w:tc>
          <w:tcPr>
            <w:tcW w:w="1512" w:type="dxa"/>
          </w:tcPr>
          <w:p w14:paraId="4843B06C">
            <w:pPr>
              <w:jc w:val="right"/>
            </w:pPr>
            <w:r>
              <w:rPr>
                <w:sz w:val="18"/>
              </w:rPr>
              <w:t>29.4</w:t>
            </w:r>
          </w:p>
        </w:tc>
        <w:tc>
          <w:tcPr>
            <w:tcW w:w="1512" w:type="dxa"/>
          </w:tcPr>
          <w:p w14:paraId="60801CB9">
            <w:pPr>
              <w:jc w:val="right"/>
            </w:pPr>
            <w:r>
              <w:rPr>
                <w:sz w:val="18"/>
              </w:rPr>
              <w:t>0.00</w:t>
            </w:r>
          </w:p>
        </w:tc>
      </w:tr>
      <w:tr w14:paraId="2854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9F76E18">
            <w:pPr>
              <w:jc w:val="right"/>
            </w:pPr>
            <w:r>
              <w:rPr>
                <w:sz w:val="18"/>
              </w:rPr>
              <w:t>10</w:t>
            </w:r>
          </w:p>
        </w:tc>
        <w:tc>
          <w:tcPr>
            <w:tcW w:w="1512" w:type="dxa"/>
          </w:tcPr>
          <w:p w14:paraId="79D71FDD">
            <w:r>
              <w:rPr>
                <w:sz w:val="18"/>
              </w:rPr>
              <w:t>shuffle</w:t>
            </w:r>
          </w:p>
        </w:tc>
        <w:tc>
          <w:tcPr>
            <w:tcW w:w="1512" w:type="dxa"/>
          </w:tcPr>
          <w:p w14:paraId="39406FB9">
            <w:pPr>
              <w:jc w:val="right"/>
            </w:pPr>
            <w:r>
              <w:rPr>
                <w:sz w:val="18"/>
              </w:rPr>
              <w:t>0.0000</w:t>
            </w:r>
          </w:p>
        </w:tc>
        <w:tc>
          <w:tcPr>
            <w:tcW w:w="1512" w:type="dxa"/>
          </w:tcPr>
          <w:p w14:paraId="6ADE44FB">
            <w:pPr>
              <w:jc w:val="right"/>
            </w:pPr>
            <w:r>
              <w:rPr>
                <w:sz w:val="18"/>
              </w:rPr>
              <w:t>0.0000</w:t>
            </w:r>
          </w:p>
        </w:tc>
        <w:tc>
          <w:tcPr>
            <w:tcW w:w="1512" w:type="dxa"/>
          </w:tcPr>
          <w:p w14:paraId="6931BAAA">
            <w:pPr>
              <w:jc w:val="right"/>
            </w:pPr>
            <w:r>
              <w:rPr>
                <w:sz w:val="18"/>
              </w:rPr>
              <w:t>29.2</w:t>
            </w:r>
          </w:p>
        </w:tc>
        <w:tc>
          <w:tcPr>
            <w:tcW w:w="1512" w:type="dxa"/>
          </w:tcPr>
          <w:p w14:paraId="55324E6D">
            <w:pPr>
              <w:jc w:val="right"/>
            </w:pPr>
            <w:r>
              <w:rPr>
                <w:sz w:val="18"/>
              </w:rPr>
              <w:t>2.00</w:t>
            </w:r>
          </w:p>
        </w:tc>
      </w:tr>
      <w:tr w14:paraId="484B8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245A9A0">
            <w:pPr>
              <w:jc w:val="right"/>
            </w:pPr>
            <w:r>
              <w:rPr>
                <w:sz w:val="18"/>
              </w:rPr>
              <w:t>20</w:t>
            </w:r>
          </w:p>
        </w:tc>
        <w:tc>
          <w:tcPr>
            <w:tcW w:w="1512" w:type="dxa"/>
          </w:tcPr>
          <w:p w14:paraId="2F56FE2E">
            <w:r>
              <w:rPr>
                <w:sz w:val="18"/>
              </w:rPr>
              <w:t>combined</w:t>
            </w:r>
          </w:p>
        </w:tc>
        <w:tc>
          <w:tcPr>
            <w:tcW w:w="1512" w:type="dxa"/>
          </w:tcPr>
          <w:p w14:paraId="42348652">
            <w:pPr>
              <w:jc w:val="right"/>
            </w:pPr>
            <w:r>
              <w:rPr>
                <w:sz w:val="18"/>
              </w:rPr>
              <w:t>0.3273</w:t>
            </w:r>
          </w:p>
        </w:tc>
        <w:tc>
          <w:tcPr>
            <w:tcW w:w="1512" w:type="dxa"/>
          </w:tcPr>
          <w:p w14:paraId="49285995">
            <w:pPr>
              <w:jc w:val="right"/>
            </w:pPr>
            <w:r>
              <w:rPr>
                <w:sz w:val="18"/>
              </w:rPr>
              <w:t>0.0152</w:t>
            </w:r>
          </w:p>
        </w:tc>
        <w:tc>
          <w:tcPr>
            <w:tcW w:w="1512" w:type="dxa"/>
          </w:tcPr>
          <w:p w14:paraId="55F5FECA">
            <w:pPr>
              <w:jc w:val="right"/>
            </w:pPr>
            <w:r>
              <w:rPr>
                <w:sz w:val="18"/>
              </w:rPr>
              <w:t>27.4</w:t>
            </w:r>
          </w:p>
        </w:tc>
        <w:tc>
          <w:tcPr>
            <w:tcW w:w="1512" w:type="dxa"/>
          </w:tcPr>
          <w:p w14:paraId="13E1BA63">
            <w:pPr>
              <w:jc w:val="right"/>
            </w:pPr>
            <w:r>
              <w:rPr>
                <w:sz w:val="18"/>
              </w:rPr>
              <w:t>1.67</w:t>
            </w:r>
          </w:p>
        </w:tc>
      </w:tr>
      <w:tr w14:paraId="1470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AA741B3">
            <w:pPr>
              <w:jc w:val="right"/>
            </w:pPr>
            <w:r>
              <w:rPr>
                <w:sz w:val="18"/>
              </w:rPr>
              <w:t>20</w:t>
            </w:r>
          </w:p>
        </w:tc>
        <w:tc>
          <w:tcPr>
            <w:tcW w:w="1512" w:type="dxa"/>
          </w:tcPr>
          <w:p w14:paraId="628C2F77">
            <w:r>
              <w:rPr>
                <w:sz w:val="18"/>
              </w:rPr>
              <w:t>diversity</w:t>
            </w:r>
          </w:p>
        </w:tc>
        <w:tc>
          <w:tcPr>
            <w:tcW w:w="1512" w:type="dxa"/>
          </w:tcPr>
          <w:p w14:paraId="1BF1C5B0">
            <w:pPr>
              <w:jc w:val="right"/>
            </w:pPr>
            <w:r>
              <w:rPr>
                <w:sz w:val="18"/>
              </w:rPr>
              <w:t>0.4369</w:t>
            </w:r>
          </w:p>
        </w:tc>
        <w:tc>
          <w:tcPr>
            <w:tcW w:w="1512" w:type="dxa"/>
          </w:tcPr>
          <w:p w14:paraId="4BB42A9B">
            <w:pPr>
              <w:jc w:val="right"/>
            </w:pPr>
            <w:r>
              <w:rPr>
                <w:sz w:val="18"/>
              </w:rPr>
              <w:t>0.0126</w:t>
            </w:r>
          </w:p>
        </w:tc>
        <w:tc>
          <w:tcPr>
            <w:tcW w:w="1512" w:type="dxa"/>
          </w:tcPr>
          <w:p w14:paraId="32F77301">
            <w:pPr>
              <w:jc w:val="right"/>
            </w:pPr>
            <w:r>
              <w:rPr>
                <w:sz w:val="18"/>
              </w:rPr>
              <w:t>29.4</w:t>
            </w:r>
          </w:p>
        </w:tc>
        <w:tc>
          <w:tcPr>
            <w:tcW w:w="1512" w:type="dxa"/>
          </w:tcPr>
          <w:p w14:paraId="6DC7B93A">
            <w:pPr>
              <w:jc w:val="right"/>
            </w:pPr>
            <w:r>
              <w:rPr>
                <w:sz w:val="18"/>
              </w:rPr>
              <w:t>0.59</w:t>
            </w:r>
          </w:p>
        </w:tc>
      </w:tr>
      <w:tr w14:paraId="032C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4A4B8DB">
            <w:pPr>
              <w:jc w:val="right"/>
            </w:pPr>
            <w:r>
              <w:rPr>
                <w:sz w:val="18"/>
              </w:rPr>
              <w:t>20</w:t>
            </w:r>
          </w:p>
        </w:tc>
        <w:tc>
          <w:tcPr>
            <w:tcW w:w="1512" w:type="dxa"/>
          </w:tcPr>
          <w:p w14:paraId="2F592AC4">
            <w:r>
              <w:rPr>
                <w:sz w:val="18"/>
              </w:rPr>
              <w:t>none</w:t>
            </w:r>
          </w:p>
        </w:tc>
        <w:tc>
          <w:tcPr>
            <w:tcW w:w="1512" w:type="dxa"/>
          </w:tcPr>
          <w:p w14:paraId="1074F004">
            <w:pPr>
              <w:jc w:val="right"/>
            </w:pPr>
            <w:r>
              <w:rPr>
                <w:sz w:val="18"/>
              </w:rPr>
              <w:t>0.4985</w:t>
            </w:r>
          </w:p>
        </w:tc>
        <w:tc>
          <w:tcPr>
            <w:tcW w:w="1512" w:type="dxa"/>
          </w:tcPr>
          <w:p w14:paraId="4F21AE99">
            <w:pPr>
              <w:jc w:val="right"/>
            </w:pPr>
            <w:r>
              <w:rPr>
                <w:sz w:val="18"/>
              </w:rPr>
              <w:t>0.0142</w:t>
            </w:r>
          </w:p>
        </w:tc>
        <w:tc>
          <w:tcPr>
            <w:tcW w:w="1512" w:type="dxa"/>
          </w:tcPr>
          <w:p w14:paraId="7D8A042C">
            <w:pPr>
              <w:jc w:val="right"/>
            </w:pPr>
            <w:r>
              <w:rPr>
                <w:sz w:val="18"/>
              </w:rPr>
              <w:t>29.4</w:t>
            </w:r>
          </w:p>
        </w:tc>
        <w:tc>
          <w:tcPr>
            <w:tcW w:w="1512" w:type="dxa"/>
          </w:tcPr>
          <w:p w14:paraId="19F41964">
            <w:pPr>
              <w:jc w:val="right"/>
            </w:pPr>
            <w:r>
              <w:rPr>
                <w:sz w:val="18"/>
              </w:rPr>
              <w:t>0.00</w:t>
            </w:r>
          </w:p>
        </w:tc>
      </w:tr>
      <w:tr w14:paraId="262F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9D35E48">
            <w:pPr>
              <w:jc w:val="right"/>
            </w:pPr>
            <w:r>
              <w:rPr>
                <w:sz w:val="18"/>
              </w:rPr>
              <w:t>20</w:t>
            </w:r>
          </w:p>
        </w:tc>
        <w:tc>
          <w:tcPr>
            <w:tcW w:w="1512" w:type="dxa"/>
          </w:tcPr>
          <w:p w14:paraId="19CF4F97">
            <w:r>
              <w:rPr>
                <w:sz w:val="18"/>
              </w:rPr>
              <w:t>shuffle</w:t>
            </w:r>
          </w:p>
        </w:tc>
        <w:tc>
          <w:tcPr>
            <w:tcW w:w="1512" w:type="dxa"/>
          </w:tcPr>
          <w:p w14:paraId="5F5AA01A">
            <w:pPr>
              <w:jc w:val="right"/>
            </w:pPr>
            <w:r>
              <w:rPr>
                <w:sz w:val="18"/>
              </w:rPr>
              <w:t>0.4087</w:t>
            </w:r>
          </w:p>
        </w:tc>
        <w:tc>
          <w:tcPr>
            <w:tcW w:w="1512" w:type="dxa"/>
          </w:tcPr>
          <w:p w14:paraId="43FE5686">
            <w:pPr>
              <w:jc w:val="right"/>
            </w:pPr>
            <w:r>
              <w:rPr>
                <w:sz w:val="18"/>
              </w:rPr>
              <w:t>0.0135</w:t>
            </w:r>
          </w:p>
        </w:tc>
        <w:tc>
          <w:tcPr>
            <w:tcW w:w="1512" w:type="dxa"/>
          </w:tcPr>
          <w:p w14:paraId="507A8776">
            <w:pPr>
              <w:jc w:val="right"/>
            </w:pPr>
            <w:r>
              <w:rPr>
                <w:sz w:val="18"/>
              </w:rPr>
              <w:t>27.9</w:t>
            </w:r>
          </w:p>
        </w:tc>
        <w:tc>
          <w:tcPr>
            <w:tcW w:w="1512" w:type="dxa"/>
          </w:tcPr>
          <w:p w14:paraId="074A49EA">
            <w:pPr>
              <w:jc w:val="right"/>
            </w:pPr>
            <w:r>
              <w:rPr>
                <w:sz w:val="18"/>
              </w:rPr>
              <w:t>0.59</w:t>
            </w:r>
          </w:p>
        </w:tc>
      </w:tr>
    </w:tbl>
    <w:p w14:paraId="7610D5EF"/>
    <w:p w14:paraId="23DD6860">
      <w:pPr>
        <w:jc w:val="both"/>
      </w:pPr>
      <w:r>
        <w:rPr>
          <w:b w:val="0"/>
          <w:i w:val="0"/>
        </w:rPr>
        <w:t xml:space="preserve">Ở chu kỳ 20 bước: không MTD ASP = 0.498, shuffle 0.409, diversity 0.437, </w:t>
      </w:r>
      <w:r>
        <w:rPr>
          <w:b/>
          <w:i w:val="0"/>
        </w:rPr>
        <w:t>kết hợp 0.327</w:t>
      </w:r>
      <w:r>
        <w:rPr>
          <w:b w:val="0"/>
          <w:i w:val="0"/>
        </w:rPr>
        <w:t xml:space="preserve"> – tái lập được </w:t>
      </w:r>
      <w:r>
        <w:rPr>
          <w:b/>
          <w:i w:val="0"/>
        </w:rPr>
        <w:t>xu hướng</w:t>
      </w:r>
      <w:r>
        <w:rPr>
          <w:b w:val="0"/>
          <w:i w:val="0"/>
        </w:rPr>
        <w:t xml:space="preserve"> của paper chính (kết hợp hai nhóm kỹ thuật cho ASP thấp nhất). Ở chu kỳ ngắn, shuffle một mình đã chặn hoàn toàn nhưng số lần move tăng tương ứng; mô hình rút gọn không tính chi phí gián đoạn dịch vụ nên không phản ánh đầy đủ mặt trái này. Đây là tái lập xu hướng định tính, không so số tuyệt đối với paper.</w:t>
      </w:r>
    </w:p>
    <w:p w14:paraId="73AA04AF">
      <w:pPr>
        <w:jc w:val="center"/>
      </w:pPr>
      <w:r>
        <w:drawing>
          <wp:inline distT="0" distB="0" distL="114300" distR="114300">
            <wp:extent cx="4319905" cy="2513330"/>
            <wp:effectExtent l="0" t="0" r="825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320000" cy="2513455"/>
                    </a:xfrm>
                    <a:prstGeom prst="rect">
                      <a:avLst/>
                    </a:prstGeom>
                  </pic:spPr>
                </pic:pic>
              </a:graphicData>
            </a:graphic>
          </wp:inline>
        </w:drawing>
      </w:r>
    </w:p>
    <w:p w14:paraId="1E189BAB">
      <w:pPr>
        <w:jc w:val="center"/>
      </w:pPr>
      <w:r>
        <w:rPr>
          <w:i/>
          <w:sz w:val="22"/>
        </w:rPr>
        <w:t>Hình 6. ASP theo chu kỳ MTD và chính sách</w:t>
      </w:r>
    </w:p>
    <w:p w14:paraId="6BB12EF4">
      <w:pPr>
        <w:jc w:val="center"/>
      </w:pPr>
      <w:r>
        <w:rPr>
          <w:i/>
          <w:sz w:val="22"/>
        </w:rPr>
        <w:t>Bảng 16. MTD lai kích hoạt bởi cảnh báo AE (V1, seed 42, trung bình 9 thiết bị)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42CC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D9E2F3"/>
          </w:tcPr>
          <w:p w14:paraId="71F25DD9">
            <w:r>
              <w:rPr>
                <w:b/>
                <w:sz w:val="18"/>
              </w:rPr>
              <w:t>Chính sách</w:t>
            </w:r>
          </w:p>
        </w:tc>
        <w:tc>
          <w:tcPr>
            <w:tcW w:w="1512" w:type="dxa"/>
            <w:shd w:val="clear" w:color="auto" w:fill="D9E2F3"/>
          </w:tcPr>
          <w:p w14:paraId="1F074CC7">
            <w:r>
              <w:rPr>
                <w:b/>
                <w:sz w:val="18"/>
              </w:rPr>
              <w:t>Chu kỳ T</w:t>
            </w:r>
          </w:p>
        </w:tc>
        <w:tc>
          <w:tcPr>
            <w:tcW w:w="1512" w:type="dxa"/>
            <w:shd w:val="clear" w:color="auto" w:fill="D9E2F3"/>
          </w:tcPr>
          <w:p w14:paraId="77F54978">
            <w:r>
              <w:rPr>
                <w:b/>
                <w:sz w:val="18"/>
              </w:rPr>
              <w:t>Lộ diện TB (mẫu)</w:t>
            </w:r>
          </w:p>
        </w:tc>
        <w:tc>
          <w:tcPr>
            <w:tcW w:w="1512" w:type="dxa"/>
            <w:shd w:val="clear" w:color="auto" w:fill="D9E2F3"/>
          </w:tcPr>
          <w:p w14:paraId="687E9C26">
            <w:r>
              <w:rPr>
                <w:b/>
                <w:sz w:val="18"/>
              </w:rPr>
              <w:t>Lộ diện p95</w:t>
            </w:r>
          </w:p>
        </w:tc>
        <w:tc>
          <w:tcPr>
            <w:tcW w:w="1512" w:type="dxa"/>
            <w:shd w:val="clear" w:color="auto" w:fill="D9E2F3"/>
          </w:tcPr>
          <w:p w14:paraId="0F59F848">
            <w:r>
              <w:rPr>
                <w:b/>
                <w:sz w:val="18"/>
              </w:rPr>
              <w:t>Move/10k mẫu</w:t>
            </w:r>
          </w:p>
        </w:tc>
        <w:tc>
          <w:tcPr>
            <w:tcW w:w="1512" w:type="dxa"/>
            <w:shd w:val="clear" w:color="auto" w:fill="D9E2F3"/>
          </w:tcPr>
          <w:p w14:paraId="2B0CB30E">
            <w:r>
              <w:rPr>
                <w:b/>
                <w:sz w:val="18"/>
              </w:rPr>
              <w:t>Move vô ích/10k benign</w:t>
            </w:r>
          </w:p>
        </w:tc>
      </w:tr>
      <w:tr w14:paraId="7CEE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7CEAF4F">
            <w:r>
              <w:rPr>
                <w:sz w:val="18"/>
              </w:rPr>
              <w:t>event</w:t>
            </w:r>
          </w:p>
        </w:tc>
        <w:tc>
          <w:tcPr>
            <w:tcW w:w="1512" w:type="dxa"/>
          </w:tcPr>
          <w:p w14:paraId="4691DF1A">
            <w:pPr>
              <w:jc w:val="right"/>
            </w:pPr>
            <w:r>
              <w:rPr>
                <w:sz w:val="18"/>
              </w:rPr>
              <w:t>–</w:t>
            </w:r>
          </w:p>
        </w:tc>
        <w:tc>
          <w:tcPr>
            <w:tcW w:w="1512" w:type="dxa"/>
          </w:tcPr>
          <w:p w14:paraId="5B669AC1">
            <w:pPr>
              <w:jc w:val="right"/>
            </w:pPr>
            <w:r>
              <w:rPr>
                <w:sz w:val="18"/>
              </w:rPr>
              <w:t>11835</w:t>
            </w:r>
          </w:p>
        </w:tc>
        <w:tc>
          <w:tcPr>
            <w:tcW w:w="1512" w:type="dxa"/>
          </w:tcPr>
          <w:p w14:paraId="226C42A9">
            <w:pPr>
              <w:jc w:val="right"/>
            </w:pPr>
            <w:r>
              <w:rPr>
                <w:sz w:val="18"/>
              </w:rPr>
              <w:t>47167</w:t>
            </w:r>
          </w:p>
        </w:tc>
        <w:tc>
          <w:tcPr>
            <w:tcW w:w="1512" w:type="dxa"/>
          </w:tcPr>
          <w:p w14:paraId="3DFD59C9">
            <w:pPr>
              <w:jc w:val="right"/>
            </w:pPr>
            <w:r>
              <w:rPr>
                <w:sz w:val="18"/>
              </w:rPr>
              <w:t>15.29</w:t>
            </w:r>
          </w:p>
        </w:tc>
        <w:tc>
          <w:tcPr>
            <w:tcW w:w="1512" w:type="dxa"/>
          </w:tcPr>
          <w:p w14:paraId="78D7CC1C">
            <w:pPr>
              <w:jc w:val="right"/>
            </w:pPr>
            <w:r>
              <w:rPr>
                <w:sz w:val="18"/>
              </w:rPr>
              <w:t>0.30</w:t>
            </w:r>
          </w:p>
        </w:tc>
      </w:tr>
      <w:tr w14:paraId="4CDAF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A09AD64">
            <w:r>
              <w:rPr>
                <w:sz w:val="18"/>
              </w:rPr>
              <w:t>hybrid</w:t>
            </w:r>
          </w:p>
        </w:tc>
        <w:tc>
          <w:tcPr>
            <w:tcW w:w="1512" w:type="dxa"/>
          </w:tcPr>
          <w:p w14:paraId="3CC9721F">
            <w:pPr>
              <w:jc w:val="right"/>
            </w:pPr>
            <w:r>
              <w:rPr>
                <w:sz w:val="18"/>
              </w:rPr>
              <w:t>100</w:t>
            </w:r>
          </w:p>
        </w:tc>
        <w:tc>
          <w:tcPr>
            <w:tcW w:w="1512" w:type="dxa"/>
          </w:tcPr>
          <w:p w14:paraId="526652C9">
            <w:pPr>
              <w:jc w:val="right"/>
            </w:pPr>
            <w:r>
              <w:rPr>
                <w:sz w:val="18"/>
              </w:rPr>
              <w:t>42</w:t>
            </w:r>
          </w:p>
        </w:tc>
        <w:tc>
          <w:tcPr>
            <w:tcW w:w="1512" w:type="dxa"/>
          </w:tcPr>
          <w:p w14:paraId="6C501058">
            <w:pPr>
              <w:jc w:val="right"/>
            </w:pPr>
            <w:r>
              <w:rPr>
                <w:sz w:val="18"/>
              </w:rPr>
              <w:t>84</w:t>
            </w:r>
          </w:p>
        </w:tc>
        <w:tc>
          <w:tcPr>
            <w:tcW w:w="1512" w:type="dxa"/>
          </w:tcPr>
          <w:p w14:paraId="23CCAD3B">
            <w:pPr>
              <w:jc w:val="right"/>
            </w:pPr>
            <w:r>
              <w:rPr>
                <w:sz w:val="18"/>
              </w:rPr>
              <w:t>175.40</w:t>
            </w:r>
          </w:p>
        </w:tc>
        <w:tc>
          <w:tcPr>
            <w:tcW w:w="1512" w:type="dxa"/>
          </w:tcPr>
          <w:p w14:paraId="500F28D1">
            <w:pPr>
              <w:jc w:val="right"/>
            </w:pPr>
            <w:r>
              <w:rPr>
                <w:sz w:val="18"/>
              </w:rPr>
              <w:t>0.68</w:t>
            </w:r>
          </w:p>
        </w:tc>
      </w:tr>
      <w:tr w14:paraId="2D0E2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E1F96BC">
            <w:r>
              <w:rPr>
                <w:sz w:val="18"/>
              </w:rPr>
              <w:t>hybrid</w:t>
            </w:r>
          </w:p>
        </w:tc>
        <w:tc>
          <w:tcPr>
            <w:tcW w:w="1512" w:type="dxa"/>
          </w:tcPr>
          <w:p w14:paraId="4035C8EF">
            <w:pPr>
              <w:jc w:val="right"/>
            </w:pPr>
            <w:r>
              <w:rPr>
                <w:sz w:val="18"/>
              </w:rPr>
              <w:t>500</w:t>
            </w:r>
          </w:p>
        </w:tc>
        <w:tc>
          <w:tcPr>
            <w:tcW w:w="1512" w:type="dxa"/>
          </w:tcPr>
          <w:p w14:paraId="7629DB81">
            <w:pPr>
              <w:jc w:val="right"/>
            </w:pPr>
            <w:r>
              <w:rPr>
                <w:sz w:val="18"/>
              </w:rPr>
              <w:t>135</w:t>
            </w:r>
          </w:p>
        </w:tc>
        <w:tc>
          <w:tcPr>
            <w:tcW w:w="1512" w:type="dxa"/>
          </w:tcPr>
          <w:p w14:paraId="7A6C5489">
            <w:pPr>
              <w:jc w:val="right"/>
            </w:pPr>
            <w:r>
              <w:rPr>
                <w:sz w:val="18"/>
              </w:rPr>
              <w:t>303</w:t>
            </w:r>
          </w:p>
        </w:tc>
        <w:tc>
          <w:tcPr>
            <w:tcW w:w="1512" w:type="dxa"/>
          </w:tcPr>
          <w:p w14:paraId="5BFA5DA4">
            <w:pPr>
              <w:jc w:val="right"/>
            </w:pPr>
            <w:r>
              <w:rPr>
                <w:sz w:val="18"/>
              </w:rPr>
              <w:t>35.27</w:t>
            </w:r>
          </w:p>
        </w:tc>
        <w:tc>
          <w:tcPr>
            <w:tcW w:w="1512" w:type="dxa"/>
          </w:tcPr>
          <w:p w14:paraId="6C5AFC85">
            <w:pPr>
              <w:jc w:val="right"/>
            </w:pPr>
            <w:r>
              <w:rPr>
                <w:sz w:val="18"/>
              </w:rPr>
              <w:t>0.34</w:t>
            </w:r>
          </w:p>
        </w:tc>
      </w:tr>
      <w:tr w14:paraId="3A5BB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7F86EC3">
            <w:r>
              <w:rPr>
                <w:sz w:val="18"/>
              </w:rPr>
              <w:t>hybrid</w:t>
            </w:r>
          </w:p>
        </w:tc>
        <w:tc>
          <w:tcPr>
            <w:tcW w:w="1512" w:type="dxa"/>
          </w:tcPr>
          <w:p w14:paraId="38B0E9DD">
            <w:pPr>
              <w:jc w:val="right"/>
            </w:pPr>
            <w:r>
              <w:rPr>
                <w:sz w:val="18"/>
              </w:rPr>
              <w:t>2000</w:t>
            </w:r>
          </w:p>
        </w:tc>
        <w:tc>
          <w:tcPr>
            <w:tcW w:w="1512" w:type="dxa"/>
          </w:tcPr>
          <w:p w14:paraId="7F8B89BD">
            <w:pPr>
              <w:jc w:val="right"/>
            </w:pPr>
            <w:r>
              <w:rPr>
                <w:sz w:val="18"/>
              </w:rPr>
              <w:t>263</w:t>
            </w:r>
          </w:p>
        </w:tc>
        <w:tc>
          <w:tcPr>
            <w:tcW w:w="1512" w:type="dxa"/>
          </w:tcPr>
          <w:p w14:paraId="643C5191">
            <w:pPr>
              <w:jc w:val="right"/>
            </w:pPr>
            <w:r>
              <w:rPr>
                <w:sz w:val="18"/>
              </w:rPr>
              <w:t>916</w:t>
            </w:r>
          </w:p>
        </w:tc>
        <w:tc>
          <w:tcPr>
            <w:tcW w:w="1512" w:type="dxa"/>
          </w:tcPr>
          <w:p w14:paraId="538C561D">
            <w:pPr>
              <w:jc w:val="right"/>
            </w:pPr>
            <w:r>
              <w:rPr>
                <w:sz w:val="18"/>
              </w:rPr>
              <w:t>8.88</w:t>
            </w:r>
          </w:p>
        </w:tc>
        <w:tc>
          <w:tcPr>
            <w:tcW w:w="1512" w:type="dxa"/>
          </w:tcPr>
          <w:p w14:paraId="1F99E4A8">
            <w:pPr>
              <w:jc w:val="right"/>
            </w:pPr>
            <w:r>
              <w:rPr>
                <w:sz w:val="18"/>
              </w:rPr>
              <w:t>0.23</w:t>
            </w:r>
          </w:p>
        </w:tc>
      </w:tr>
      <w:tr w14:paraId="4E07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18EDC03">
            <w:r>
              <w:rPr>
                <w:sz w:val="18"/>
              </w:rPr>
              <w:t>hybrid</w:t>
            </w:r>
          </w:p>
        </w:tc>
        <w:tc>
          <w:tcPr>
            <w:tcW w:w="1512" w:type="dxa"/>
          </w:tcPr>
          <w:p w14:paraId="7D4DD9F9">
            <w:pPr>
              <w:jc w:val="right"/>
            </w:pPr>
            <w:r>
              <w:rPr>
                <w:sz w:val="18"/>
              </w:rPr>
              <w:t>10000</w:t>
            </w:r>
          </w:p>
        </w:tc>
        <w:tc>
          <w:tcPr>
            <w:tcW w:w="1512" w:type="dxa"/>
          </w:tcPr>
          <w:p w14:paraId="56048678">
            <w:pPr>
              <w:jc w:val="right"/>
            </w:pPr>
            <w:r>
              <w:rPr>
                <w:sz w:val="18"/>
              </w:rPr>
              <w:t>776</w:t>
            </w:r>
          </w:p>
        </w:tc>
        <w:tc>
          <w:tcPr>
            <w:tcW w:w="1512" w:type="dxa"/>
          </w:tcPr>
          <w:p w14:paraId="2748C629">
            <w:pPr>
              <w:jc w:val="right"/>
            </w:pPr>
            <w:r>
              <w:rPr>
                <w:sz w:val="18"/>
              </w:rPr>
              <w:t>4130</w:t>
            </w:r>
          </w:p>
        </w:tc>
        <w:tc>
          <w:tcPr>
            <w:tcW w:w="1512" w:type="dxa"/>
          </w:tcPr>
          <w:p w14:paraId="007FB6F5">
            <w:pPr>
              <w:jc w:val="right"/>
            </w:pPr>
            <w:r>
              <w:rPr>
                <w:sz w:val="18"/>
              </w:rPr>
              <w:t>1.83</w:t>
            </w:r>
          </w:p>
        </w:tc>
        <w:tc>
          <w:tcPr>
            <w:tcW w:w="1512" w:type="dxa"/>
          </w:tcPr>
          <w:p w14:paraId="629FF051">
            <w:pPr>
              <w:jc w:val="right"/>
            </w:pPr>
            <w:r>
              <w:rPr>
                <w:sz w:val="18"/>
              </w:rPr>
              <w:t>0.22</w:t>
            </w:r>
          </w:p>
        </w:tc>
      </w:tr>
      <w:tr w14:paraId="79470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A098B10">
            <w:r>
              <w:rPr>
                <w:sz w:val="18"/>
              </w:rPr>
              <w:t>time</w:t>
            </w:r>
          </w:p>
        </w:tc>
        <w:tc>
          <w:tcPr>
            <w:tcW w:w="1512" w:type="dxa"/>
          </w:tcPr>
          <w:p w14:paraId="0C34BC91">
            <w:pPr>
              <w:jc w:val="right"/>
            </w:pPr>
            <w:r>
              <w:rPr>
                <w:sz w:val="18"/>
              </w:rPr>
              <w:t>100</w:t>
            </w:r>
          </w:p>
        </w:tc>
        <w:tc>
          <w:tcPr>
            <w:tcW w:w="1512" w:type="dxa"/>
          </w:tcPr>
          <w:p w14:paraId="49807342">
            <w:pPr>
              <w:jc w:val="right"/>
            </w:pPr>
            <w:r>
              <w:rPr>
                <w:sz w:val="18"/>
              </w:rPr>
              <w:t>50</w:t>
            </w:r>
          </w:p>
        </w:tc>
        <w:tc>
          <w:tcPr>
            <w:tcW w:w="1512" w:type="dxa"/>
          </w:tcPr>
          <w:p w14:paraId="62A014A9">
            <w:pPr>
              <w:jc w:val="right"/>
            </w:pPr>
            <w:r>
              <w:rPr>
                <w:sz w:val="18"/>
              </w:rPr>
              <w:t>94</w:t>
            </w:r>
          </w:p>
        </w:tc>
        <w:tc>
          <w:tcPr>
            <w:tcW w:w="1512" w:type="dxa"/>
          </w:tcPr>
          <w:p w14:paraId="22A31D2F">
            <w:pPr>
              <w:jc w:val="right"/>
            </w:pPr>
            <w:r>
              <w:rPr>
                <w:sz w:val="18"/>
              </w:rPr>
              <w:t>100.00</w:t>
            </w:r>
          </w:p>
        </w:tc>
        <w:tc>
          <w:tcPr>
            <w:tcW w:w="1512" w:type="dxa"/>
          </w:tcPr>
          <w:p w14:paraId="38A323C6">
            <w:pPr>
              <w:jc w:val="right"/>
            </w:pPr>
            <w:r>
              <w:rPr>
                <w:sz w:val="18"/>
              </w:rPr>
              <w:t>0.00</w:t>
            </w:r>
          </w:p>
        </w:tc>
      </w:tr>
      <w:tr w14:paraId="15202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3B6EC61">
            <w:r>
              <w:rPr>
                <w:sz w:val="18"/>
              </w:rPr>
              <w:t>time</w:t>
            </w:r>
          </w:p>
        </w:tc>
        <w:tc>
          <w:tcPr>
            <w:tcW w:w="1512" w:type="dxa"/>
          </w:tcPr>
          <w:p w14:paraId="5AFB2C51">
            <w:pPr>
              <w:jc w:val="right"/>
            </w:pPr>
            <w:r>
              <w:rPr>
                <w:sz w:val="18"/>
              </w:rPr>
              <w:t>500</w:t>
            </w:r>
          </w:p>
        </w:tc>
        <w:tc>
          <w:tcPr>
            <w:tcW w:w="1512" w:type="dxa"/>
          </w:tcPr>
          <w:p w14:paraId="5873AD67">
            <w:pPr>
              <w:jc w:val="right"/>
            </w:pPr>
            <w:r>
              <w:rPr>
                <w:sz w:val="18"/>
              </w:rPr>
              <w:t>251</w:t>
            </w:r>
          </w:p>
        </w:tc>
        <w:tc>
          <w:tcPr>
            <w:tcW w:w="1512" w:type="dxa"/>
          </w:tcPr>
          <w:p w14:paraId="337A22A6">
            <w:pPr>
              <w:jc w:val="right"/>
            </w:pPr>
            <w:r>
              <w:rPr>
                <w:sz w:val="18"/>
              </w:rPr>
              <w:t>474</w:t>
            </w:r>
          </w:p>
        </w:tc>
        <w:tc>
          <w:tcPr>
            <w:tcW w:w="1512" w:type="dxa"/>
          </w:tcPr>
          <w:p w14:paraId="31254402">
            <w:pPr>
              <w:jc w:val="right"/>
            </w:pPr>
            <w:r>
              <w:rPr>
                <w:sz w:val="18"/>
              </w:rPr>
              <w:t>20.00</w:t>
            </w:r>
          </w:p>
        </w:tc>
        <w:tc>
          <w:tcPr>
            <w:tcW w:w="1512" w:type="dxa"/>
          </w:tcPr>
          <w:p w14:paraId="1E85E4E0">
            <w:pPr>
              <w:jc w:val="right"/>
            </w:pPr>
            <w:r>
              <w:rPr>
                <w:sz w:val="18"/>
              </w:rPr>
              <w:t>0.00</w:t>
            </w:r>
          </w:p>
        </w:tc>
      </w:tr>
      <w:tr w14:paraId="7CEB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82B88B1">
            <w:r>
              <w:rPr>
                <w:sz w:val="18"/>
              </w:rPr>
              <w:t>time</w:t>
            </w:r>
          </w:p>
        </w:tc>
        <w:tc>
          <w:tcPr>
            <w:tcW w:w="1512" w:type="dxa"/>
          </w:tcPr>
          <w:p w14:paraId="3ABEB0D0">
            <w:pPr>
              <w:jc w:val="right"/>
            </w:pPr>
            <w:r>
              <w:rPr>
                <w:sz w:val="18"/>
              </w:rPr>
              <w:t>2000</w:t>
            </w:r>
          </w:p>
        </w:tc>
        <w:tc>
          <w:tcPr>
            <w:tcW w:w="1512" w:type="dxa"/>
          </w:tcPr>
          <w:p w14:paraId="1A4146A3">
            <w:pPr>
              <w:jc w:val="right"/>
            </w:pPr>
            <w:r>
              <w:rPr>
                <w:sz w:val="18"/>
              </w:rPr>
              <w:t>1008</w:t>
            </w:r>
          </w:p>
        </w:tc>
        <w:tc>
          <w:tcPr>
            <w:tcW w:w="1512" w:type="dxa"/>
          </w:tcPr>
          <w:p w14:paraId="1234543B">
            <w:pPr>
              <w:jc w:val="right"/>
            </w:pPr>
            <w:r>
              <w:rPr>
                <w:sz w:val="18"/>
              </w:rPr>
              <w:t>1891</w:t>
            </w:r>
          </w:p>
        </w:tc>
        <w:tc>
          <w:tcPr>
            <w:tcW w:w="1512" w:type="dxa"/>
          </w:tcPr>
          <w:p w14:paraId="090081C6">
            <w:pPr>
              <w:jc w:val="right"/>
            </w:pPr>
            <w:r>
              <w:rPr>
                <w:sz w:val="18"/>
              </w:rPr>
              <w:t>5.00</w:t>
            </w:r>
          </w:p>
        </w:tc>
        <w:tc>
          <w:tcPr>
            <w:tcW w:w="1512" w:type="dxa"/>
          </w:tcPr>
          <w:p w14:paraId="6111AF95">
            <w:pPr>
              <w:jc w:val="right"/>
            </w:pPr>
            <w:r>
              <w:rPr>
                <w:sz w:val="18"/>
              </w:rPr>
              <w:t>0.00</w:t>
            </w:r>
          </w:p>
        </w:tc>
      </w:tr>
      <w:tr w14:paraId="5B79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1546CFB">
            <w:r>
              <w:rPr>
                <w:sz w:val="18"/>
              </w:rPr>
              <w:t>time</w:t>
            </w:r>
          </w:p>
        </w:tc>
        <w:tc>
          <w:tcPr>
            <w:tcW w:w="1512" w:type="dxa"/>
          </w:tcPr>
          <w:p w14:paraId="436E890E">
            <w:pPr>
              <w:jc w:val="right"/>
            </w:pPr>
            <w:r>
              <w:rPr>
                <w:sz w:val="18"/>
              </w:rPr>
              <w:t>10000</w:t>
            </w:r>
          </w:p>
        </w:tc>
        <w:tc>
          <w:tcPr>
            <w:tcW w:w="1512" w:type="dxa"/>
          </w:tcPr>
          <w:p w14:paraId="66ACF850">
            <w:pPr>
              <w:jc w:val="right"/>
            </w:pPr>
            <w:r>
              <w:rPr>
                <w:sz w:val="18"/>
              </w:rPr>
              <w:t>4936</w:t>
            </w:r>
          </w:p>
        </w:tc>
        <w:tc>
          <w:tcPr>
            <w:tcW w:w="1512" w:type="dxa"/>
          </w:tcPr>
          <w:p w14:paraId="327CFDA8">
            <w:pPr>
              <w:jc w:val="right"/>
            </w:pPr>
            <w:r>
              <w:rPr>
                <w:sz w:val="18"/>
              </w:rPr>
              <w:t>9453</w:t>
            </w:r>
          </w:p>
        </w:tc>
        <w:tc>
          <w:tcPr>
            <w:tcW w:w="1512" w:type="dxa"/>
          </w:tcPr>
          <w:p w14:paraId="37900048">
            <w:pPr>
              <w:jc w:val="right"/>
            </w:pPr>
            <w:r>
              <w:rPr>
                <w:sz w:val="18"/>
              </w:rPr>
              <w:t>1.00</w:t>
            </w:r>
          </w:p>
        </w:tc>
        <w:tc>
          <w:tcPr>
            <w:tcW w:w="1512" w:type="dxa"/>
          </w:tcPr>
          <w:p w14:paraId="5946B0BC">
            <w:pPr>
              <w:jc w:val="right"/>
            </w:pPr>
            <w:r>
              <w:rPr>
                <w:sz w:val="18"/>
              </w:rPr>
              <w:t>0.00</w:t>
            </w:r>
          </w:p>
        </w:tc>
      </w:tr>
    </w:tbl>
    <w:p w14:paraId="4999919B"/>
    <w:p w14:paraId="16DD0460">
      <w:pPr>
        <w:jc w:val="both"/>
      </w:pPr>
      <w:r>
        <w:rPr>
          <w:b w:val="0"/>
          <w:i w:val="0"/>
        </w:rPr>
        <w:t xml:space="preserve">Chỉ dùng event-based (move khi AE cảnh báo), thời gian lộ diện trung bình là 11835 mẫu với 15.29 move/10.000 mẫu; các đợt tấn công AE bỏ sót (gafgyt tcp/udp ở một số thiết bị) bị lộ diện suốt đợt, kéo p95 lên 47167. Hybrid với T = 2000 có lộ diện 263 mẫu với chi phí 8.88 move/10k, trong khi time-based phải dùng T = 500 (20 move/10k, nhiều hơn) mới đạt lộ diện tương đương (251 mẫu). Nói cách khác, </w:t>
      </w:r>
      <w:r>
        <w:rPr>
          <w:b/>
          <w:i w:val="0"/>
        </w:rPr>
        <w:t>ở cùng mức chi phí, đường hybrid nằm dưới đường time-based</w:t>
      </w:r>
      <w:r>
        <w:rPr>
          <w:b w:val="0"/>
          <w:i w:val="0"/>
        </w:rPr>
        <w:t xml:space="preserve"> trong vùng chi phí thấp–trung bình; khi move rất dày (T = 100) hai chiến lược hội tụ vì đồng hồ đã đủ nhanh. Thành phần time-based là "lưới an toàn" cho các tấn công detector bỏ sót, thành phần event-based rút ngắn lộ diện khi detector bắt được – đúng tinh thần MTD lai và ủng hộ giả thuyết H6. Move vô ích do cảnh báo giả rất thấp nhờ FPR mức cửa sổ thấp.</w:t>
      </w:r>
    </w:p>
    <w:p w14:paraId="4B75192F">
      <w:pPr>
        <w:jc w:val="center"/>
      </w:pPr>
      <w:r>
        <w:drawing>
          <wp:inline distT="0" distB="0" distL="114300" distR="114300">
            <wp:extent cx="4319905" cy="2670175"/>
            <wp:effectExtent l="0" t="0" r="825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320000" cy="2670545"/>
                    </a:xfrm>
                    <a:prstGeom prst="rect">
                      <a:avLst/>
                    </a:prstGeom>
                  </pic:spPr>
                </pic:pic>
              </a:graphicData>
            </a:graphic>
          </wp:inline>
        </w:drawing>
      </w:r>
    </w:p>
    <w:p w14:paraId="7F81E7FD">
      <w:pPr>
        <w:jc w:val="center"/>
      </w:pPr>
      <w:r>
        <w:rPr>
          <w:i/>
          <w:sz w:val="22"/>
        </w:rPr>
        <w:t>Hình 7. Trade-off an ninh (thời gian lộ diện) và chi phí (số move) của MTD</w:t>
      </w:r>
    </w:p>
    <w:p w14:paraId="4731CA06">
      <w:pPr>
        <w:pStyle w:val="3"/>
      </w:pPr>
      <w:bookmarkStart w:id="31" w:name="_Toc32656"/>
      <w:r>
        <w:t>6.8 Bảng đối chiếu tiêu chí đã chốt trước</w:t>
      </w:r>
      <w:bookmarkEnd w:id="31"/>
    </w:p>
    <w:p w14:paraId="1E24832C">
      <w:pPr>
        <w:jc w:val="center"/>
      </w:pPr>
      <w:r>
        <w:rPr>
          <w:i/>
          <w:sz w:val="22"/>
        </w:rPr>
        <w:t>Bảng 17. Kết quả so với tiêu chí thành công (docs/tieu_chi_thanh_cong.md)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3572"/>
        <w:gridCol w:w="3402"/>
        <w:gridCol w:w="1417"/>
      </w:tblGrid>
      <w:tr w14:paraId="70F5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tcPr>
          <w:p w14:paraId="72994A29">
            <w:r>
              <w:rPr>
                <w:b/>
                <w:sz w:val="18"/>
              </w:rPr>
              <w:t>RQ</w:t>
            </w:r>
          </w:p>
        </w:tc>
        <w:tc>
          <w:tcPr>
            <w:tcW w:w="3572" w:type="dxa"/>
            <w:shd w:val="clear" w:color="auto" w:fill="D9E2F3"/>
          </w:tcPr>
          <w:p w14:paraId="685243F8">
            <w:r>
              <w:rPr>
                <w:b/>
                <w:sz w:val="18"/>
              </w:rPr>
              <w:t>Tiêu chí</w:t>
            </w:r>
          </w:p>
        </w:tc>
        <w:tc>
          <w:tcPr>
            <w:tcW w:w="3402" w:type="dxa"/>
            <w:shd w:val="clear" w:color="auto" w:fill="D9E2F3"/>
          </w:tcPr>
          <w:p w14:paraId="219723AA">
            <w:r>
              <w:rPr>
                <w:b/>
                <w:sz w:val="18"/>
              </w:rPr>
              <w:t>Giá trị đo</w:t>
            </w:r>
          </w:p>
        </w:tc>
        <w:tc>
          <w:tcPr>
            <w:tcW w:w="1417" w:type="dxa"/>
            <w:shd w:val="clear" w:color="auto" w:fill="D9E2F3"/>
          </w:tcPr>
          <w:p w14:paraId="00715D54">
            <w:r>
              <w:rPr>
                <w:b/>
                <w:sz w:val="18"/>
              </w:rPr>
              <w:t>Kết luận</w:t>
            </w:r>
          </w:p>
        </w:tc>
      </w:tr>
      <w:tr w14:paraId="45D3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107CBAA">
            <w:r>
              <w:rPr>
                <w:sz w:val="18"/>
              </w:rPr>
              <w:t>RQ1</w:t>
            </w:r>
          </w:p>
        </w:tc>
        <w:tc>
          <w:tcPr>
            <w:tcW w:w="3572" w:type="dxa"/>
          </w:tcPr>
          <w:p w14:paraId="3EBE3B74">
            <w:r>
              <w:rPr>
                <w:sz w:val="18"/>
              </w:rPr>
              <w:t>TPR ≥ 0.99 và FPR ≤ 0.02 (B0)</w:t>
            </w:r>
          </w:p>
        </w:tc>
        <w:tc>
          <w:tcPr>
            <w:tcW w:w="3402" w:type="dxa"/>
          </w:tcPr>
          <w:p w14:paraId="22240018">
            <w:r>
              <w:rPr>
                <w:sz w:val="18"/>
              </w:rPr>
              <w:t>TPR=0.8222, FPR=0.0025</w:t>
            </w:r>
          </w:p>
        </w:tc>
        <w:tc>
          <w:tcPr>
            <w:tcW w:w="1417" w:type="dxa"/>
          </w:tcPr>
          <w:p w14:paraId="5511E10D">
            <w:r>
              <w:rPr>
                <w:sz w:val="18"/>
              </w:rPr>
              <w:t>Không đạt</w:t>
            </w:r>
          </w:p>
        </w:tc>
      </w:tr>
      <w:tr w14:paraId="3B30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E8A4DB0">
            <w:r>
              <w:rPr>
                <w:sz w:val="18"/>
              </w:rPr>
              <w:t>RQ2</w:t>
            </w:r>
          </w:p>
        </w:tc>
        <w:tc>
          <w:tcPr>
            <w:tcW w:w="3572" w:type="dxa"/>
          </w:tcPr>
          <w:p w14:paraId="2822ABA4">
            <w:r>
              <w:rPr>
                <w:sz w:val="18"/>
              </w:rPr>
              <w:t>B0 &gt; B1 ở ≥7/9 thiết bị và p &lt; 0.05</w:t>
            </w:r>
          </w:p>
        </w:tc>
        <w:tc>
          <w:tcPr>
            <w:tcW w:w="3402" w:type="dxa"/>
          </w:tcPr>
          <w:p w14:paraId="0040ABDB">
            <w:r>
              <w:rPr>
                <w:sz w:val="18"/>
              </w:rPr>
              <w:t>thắng 4/9, p=0.2852</w:t>
            </w:r>
          </w:p>
        </w:tc>
        <w:tc>
          <w:tcPr>
            <w:tcW w:w="1417" w:type="dxa"/>
          </w:tcPr>
          <w:p w14:paraId="4A370521">
            <w:r>
              <w:rPr>
                <w:sz w:val="18"/>
              </w:rPr>
              <w:t>Không đạt</w:t>
            </w:r>
          </w:p>
        </w:tc>
      </w:tr>
      <w:tr w14:paraId="245E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AF08F09">
            <w:r>
              <w:rPr>
                <w:sz w:val="18"/>
              </w:rPr>
              <w:t>RQ3</w:t>
            </w:r>
          </w:p>
        </w:tc>
        <w:tc>
          <w:tcPr>
            <w:tcW w:w="3572" w:type="dxa"/>
          </w:tcPr>
          <w:p w14:paraId="4E9BDF20">
            <w:r>
              <w:rPr>
                <w:sz w:val="18"/>
              </w:rPr>
              <w:t>V1 ≤ 25% tham số và Δmacro-F1 ≤ 0.01</w:t>
            </w:r>
          </w:p>
        </w:tc>
        <w:tc>
          <w:tcPr>
            <w:tcW w:w="3402" w:type="dxa"/>
          </w:tcPr>
          <w:p w14:paraId="729B441F">
            <w:r>
              <w:rPr>
                <w:sz w:val="18"/>
              </w:rPr>
              <w:t>tham số 21.9%, Δ=+0.0171</w:t>
            </w:r>
          </w:p>
        </w:tc>
        <w:tc>
          <w:tcPr>
            <w:tcW w:w="1417" w:type="dxa"/>
          </w:tcPr>
          <w:p w14:paraId="2B76F181">
            <w:r>
              <w:rPr>
                <w:sz w:val="18"/>
              </w:rPr>
              <w:t>Không đạt</w:t>
            </w:r>
          </w:p>
        </w:tc>
      </w:tr>
      <w:tr w14:paraId="2853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841363C">
            <w:r>
              <w:rPr>
                <w:sz w:val="18"/>
              </w:rPr>
              <w:t>RQ4</w:t>
            </w:r>
          </w:p>
        </w:tc>
        <w:tc>
          <w:tcPr>
            <w:tcW w:w="3572" w:type="dxa"/>
          </w:tcPr>
          <w:p w14:paraId="401B205E">
            <w:r>
              <w:rPr>
                <w:sz w:val="18"/>
              </w:rPr>
              <w:t>int8+recal: Δmacro-F1 ≤ 0.005 và kích thước ≤ 30% fp32 (V1)</w:t>
            </w:r>
          </w:p>
        </w:tc>
        <w:tc>
          <w:tcPr>
            <w:tcW w:w="3402" w:type="dxa"/>
          </w:tcPr>
          <w:p w14:paraId="28EBAEFE">
            <w:r>
              <w:rPr>
                <w:sz w:val="18"/>
              </w:rPr>
              <w:t>Δ=-0.0278, kích thước 45.5%</w:t>
            </w:r>
          </w:p>
        </w:tc>
        <w:tc>
          <w:tcPr>
            <w:tcW w:w="1417" w:type="dxa"/>
          </w:tcPr>
          <w:p w14:paraId="1651D392">
            <w:r>
              <w:rPr>
                <w:sz w:val="18"/>
              </w:rPr>
              <w:t>Không đạt</w:t>
            </w:r>
          </w:p>
        </w:tc>
      </w:tr>
      <w:tr w14:paraId="19C4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5BAB1A3">
            <w:r>
              <w:rPr>
                <w:sz w:val="18"/>
              </w:rPr>
              <w:t>RQ5</w:t>
            </w:r>
          </w:p>
        </w:tc>
        <w:tc>
          <w:tcPr>
            <w:tcW w:w="3572" w:type="dxa"/>
          </w:tcPr>
          <w:p w14:paraId="424BDB5B">
            <w:r>
              <w:rPr>
                <w:sz w:val="18"/>
              </w:rPr>
              <w:t>P1: p95 ≤ 1 ms, model ≤ 50 KB, RSS tăng ≤ 50 MB (V1 int8)</w:t>
            </w:r>
          </w:p>
        </w:tc>
        <w:tc>
          <w:tcPr>
            <w:tcW w:w="3402" w:type="dxa"/>
          </w:tcPr>
          <w:p w14:paraId="5B09B378">
            <w:r>
              <w:rPr>
                <w:sz w:val="18"/>
              </w:rPr>
              <w:t>p95=10.8 µs, 15.3 KB, ΔRSS=4.6 MB</w:t>
            </w:r>
          </w:p>
        </w:tc>
        <w:tc>
          <w:tcPr>
            <w:tcW w:w="1417" w:type="dxa"/>
          </w:tcPr>
          <w:p w14:paraId="4E09FB3C">
            <w:r>
              <w:rPr>
                <w:sz w:val="18"/>
              </w:rPr>
              <w:t>Đạt</w:t>
            </w:r>
          </w:p>
        </w:tc>
      </w:tr>
    </w:tbl>
    <w:p w14:paraId="66DFBAF4"/>
    <w:p w14:paraId="1648E6E7">
      <w:pPr>
        <w:pStyle w:val="2"/>
      </w:pPr>
      <w:bookmarkStart w:id="32" w:name="_Toc280"/>
      <w:r>
        <w:t>Chương 7. Phân tích lỗi, độ ổn định, ablation và chi phí</w:t>
      </w:r>
      <w:bookmarkEnd w:id="32"/>
    </w:p>
    <w:p w14:paraId="20BBD7F1">
      <w:pPr>
        <w:pStyle w:val="3"/>
      </w:pPr>
      <w:bookmarkStart w:id="33" w:name="_Toc9338"/>
      <w:r>
        <w:t>7.1 Phân tích lỗi: bỏ sót BASHLITE tcp/udp</w:t>
      </w:r>
      <w:bookmarkEnd w:id="33"/>
    </w:p>
    <w:p w14:paraId="4EA6BC60">
      <w:pPr>
        <w:jc w:val="center"/>
      </w:pPr>
      <w:r>
        <w:rPr>
          <w:i/>
          <w:sz w:val="22"/>
        </w:rPr>
        <w:t>Bảng 18. Recall trung bình theo nhóm tấn công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EA9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44C65068">
            <w:r>
              <w:rPr>
                <w:b/>
                <w:sz w:val="20"/>
              </w:rPr>
              <w:t>Cấu hình</w:t>
            </w:r>
          </w:p>
        </w:tc>
        <w:tc>
          <w:tcPr>
            <w:tcW w:w="3024" w:type="dxa"/>
            <w:shd w:val="clear" w:color="auto" w:fill="D9E2F3"/>
          </w:tcPr>
          <w:p w14:paraId="0A579E4F">
            <w:r>
              <w:rPr>
                <w:b/>
                <w:sz w:val="20"/>
              </w:rPr>
              <w:t>Recall tcp/udp</w:t>
            </w:r>
          </w:p>
        </w:tc>
        <w:tc>
          <w:tcPr>
            <w:tcW w:w="3024" w:type="dxa"/>
            <w:shd w:val="clear" w:color="auto" w:fill="D9E2F3"/>
          </w:tcPr>
          <w:p w14:paraId="775CDFB1">
            <w:r>
              <w:rPr>
                <w:b/>
                <w:sz w:val="20"/>
              </w:rPr>
              <w:t>Recall 8 loại còn lại</w:t>
            </w:r>
          </w:p>
        </w:tc>
      </w:tr>
      <w:tr w14:paraId="56E19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D97A8D">
            <w:r>
              <w:rPr>
                <w:sz w:val="20"/>
              </w:rPr>
              <w:t>B0</w:t>
            </w:r>
          </w:p>
        </w:tc>
        <w:tc>
          <w:tcPr>
            <w:tcW w:w="3024" w:type="dxa"/>
          </w:tcPr>
          <w:p w14:paraId="43ED6468">
            <w:pPr>
              <w:jc w:val="right"/>
            </w:pPr>
            <w:r>
              <w:rPr>
                <w:sz w:val="20"/>
              </w:rPr>
              <w:t>0.4667</w:t>
            </w:r>
          </w:p>
        </w:tc>
        <w:tc>
          <w:tcPr>
            <w:tcW w:w="3024" w:type="dxa"/>
          </w:tcPr>
          <w:p w14:paraId="36BB6521">
            <w:pPr>
              <w:jc w:val="right"/>
            </w:pPr>
            <w:r>
              <w:rPr>
                <w:sz w:val="20"/>
              </w:rPr>
              <w:t>0.9999</w:t>
            </w:r>
          </w:p>
        </w:tc>
      </w:tr>
      <w:tr w14:paraId="1EC8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E6B9B0">
            <w:r>
              <w:rPr>
                <w:sz w:val="20"/>
              </w:rPr>
              <w:t>V1</w:t>
            </w:r>
          </w:p>
        </w:tc>
        <w:tc>
          <w:tcPr>
            <w:tcW w:w="3024" w:type="dxa"/>
          </w:tcPr>
          <w:p w14:paraId="5E471542">
            <w:pPr>
              <w:jc w:val="right"/>
            </w:pPr>
            <w:r>
              <w:rPr>
                <w:sz w:val="20"/>
              </w:rPr>
              <w:t>0.4222</w:t>
            </w:r>
          </w:p>
        </w:tc>
        <w:tc>
          <w:tcPr>
            <w:tcW w:w="3024" w:type="dxa"/>
          </w:tcPr>
          <w:p w14:paraId="7D8335FD">
            <w:pPr>
              <w:jc w:val="right"/>
            </w:pPr>
            <w:r>
              <w:rPr>
                <w:sz w:val="20"/>
              </w:rPr>
              <w:t>0.9999</w:t>
            </w:r>
          </w:p>
        </w:tc>
      </w:tr>
      <w:tr w14:paraId="5466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D74E20">
            <w:r>
              <w:rPr>
                <w:sz w:val="20"/>
              </w:rPr>
              <w:t>B1 global</w:t>
            </w:r>
          </w:p>
        </w:tc>
        <w:tc>
          <w:tcPr>
            <w:tcW w:w="3024" w:type="dxa"/>
          </w:tcPr>
          <w:p w14:paraId="538EA19C">
            <w:pPr>
              <w:jc w:val="right"/>
            </w:pPr>
            <w:r>
              <w:rPr>
                <w:sz w:val="20"/>
              </w:rPr>
              <w:t>0.4000</w:t>
            </w:r>
          </w:p>
        </w:tc>
        <w:tc>
          <w:tcPr>
            <w:tcW w:w="3024" w:type="dxa"/>
          </w:tcPr>
          <w:p w14:paraId="6D4F765E">
            <w:pPr>
              <w:jc w:val="right"/>
            </w:pPr>
            <w:r>
              <w:rPr>
                <w:sz w:val="20"/>
              </w:rPr>
              <w:t>1.0000</w:t>
            </w:r>
          </w:p>
        </w:tc>
      </w:tr>
      <w:tr w14:paraId="4232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D89DF4">
            <w:r>
              <w:rPr>
                <w:sz w:val="20"/>
              </w:rPr>
              <w:t>B2 IF</w:t>
            </w:r>
          </w:p>
        </w:tc>
        <w:tc>
          <w:tcPr>
            <w:tcW w:w="3024" w:type="dxa"/>
          </w:tcPr>
          <w:p w14:paraId="51D60585">
            <w:pPr>
              <w:jc w:val="right"/>
            </w:pPr>
            <w:r>
              <w:rPr>
                <w:sz w:val="20"/>
              </w:rPr>
              <w:t>0.7778</w:t>
            </w:r>
          </w:p>
        </w:tc>
        <w:tc>
          <w:tcPr>
            <w:tcW w:w="3024" w:type="dxa"/>
          </w:tcPr>
          <w:p w14:paraId="356965B6">
            <w:pPr>
              <w:jc w:val="right"/>
            </w:pPr>
            <w:r>
              <w:rPr>
                <w:sz w:val="20"/>
              </w:rPr>
              <w:t>0.9728</w:t>
            </w:r>
          </w:p>
        </w:tc>
      </w:tr>
    </w:tbl>
    <w:p w14:paraId="6E36C4D7"/>
    <w:p w14:paraId="156DCD2F">
      <w:pPr>
        <w:jc w:val="both"/>
      </w:pPr>
      <w:r>
        <w:rPr>
          <w:b w:val="0"/>
          <w:i w:val="0"/>
        </w:rPr>
        <w:t xml:space="preserve">Tám loại tấn công còn lại được phát hiện gần như tuyệt đối ở mọi cấu hình AE; toàn bộ suy giảm TPR/macro-F1 đến từ </w:t>
      </w:r>
      <w:r>
        <w:rPr>
          <w:b/>
          <w:i w:val="0"/>
        </w:rPr>
        <w:t>gafgyt/tcp và gafgyt/udp</w:t>
      </w:r>
      <w:r>
        <w:rPr>
          <w:b w:val="0"/>
          <w:i w:val="0"/>
        </w:rPr>
        <w:t xml:space="preserve">. Với mỗi thiết bị, hai loại này hoặc bị phát hiện hoàn toàn hoặc bị bỏ sót hoàn toàn. Nguyên nhân (kiểm tra trên dữ liệu thô): trong flood của BASHLITE, địa chỉ nguồn bị giả mạo liên tục nên mỗi gói trông như </w:t>
      </w:r>
      <w:r>
        <w:rPr>
          <w:b/>
          <w:i w:val="0"/>
        </w:rPr>
        <w:t>gói đầu tiên của một luồng mới</w:t>
      </w:r>
      <w:r>
        <w:rPr>
          <w:b w:val="0"/>
          <w:i w:val="0"/>
        </w:rPr>
        <w:t xml:space="preserve"> – weight = 1, variance = 0, mean = 60 byte – gần như mọi vector đặc trưng giống hệt nhau và nằm sát vùng benign (benign cũng có các bản ghi "luồng mới" như vậy). MSE của chúng (≈ 0.17 ở Ennio) chỉ cao hơn phần lớn benign chứ không cao hơn đuôi phân phối benign; trong khi ngưỡng mean + std bị đuôi dài của MSE trên DSopt kéo lên rất cao (vd. 22.5 ở Ennio).</w:t>
      </w:r>
    </w:p>
    <w:p w14:paraId="3FECB489">
      <w:pPr>
        <w:jc w:val="center"/>
      </w:pPr>
      <w:r>
        <w:drawing>
          <wp:inline distT="0" distB="0" distL="114300" distR="114300">
            <wp:extent cx="5039995" cy="2303780"/>
            <wp:effectExtent l="0" t="0" r="444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40000" cy="2304000"/>
                    </a:xfrm>
                    <a:prstGeom prst="rect">
                      <a:avLst/>
                    </a:prstGeom>
                  </pic:spPr>
                </pic:pic>
              </a:graphicData>
            </a:graphic>
          </wp:inline>
        </w:drawing>
      </w:r>
    </w:p>
    <w:p w14:paraId="0F4F6E32">
      <w:pPr>
        <w:jc w:val="center"/>
      </w:pPr>
      <w:r>
        <w:rPr>
          <w:i/>
          <w:sz w:val="22"/>
        </w:rPr>
        <w:t>Hình 8. Phân phối MSE của B0 trên Ennio: tcp và udp trùng nhau ở MSE ≈ 0.17, dưới ngưỡng mean+std</w:t>
      </w:r>
    </w:p>
    <w:p w14:paraId="41C89B47">
      <w:pPr>
        <w:jc w:val="center"/>
      </w:pPr>
      <w:r>
        <w:drawing>
          <wp:inline distT="0" distB="0" distL="114300" distR="114300">
            <wp:extent cx="5039995" cy="2015490"/>
            <wp:effectExtent l="0" t="0" r="444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40000" cy="2016000"/>
                    </a:xfrm>
                    <a:prstGeom prst="rect">
                      <a:avLst/>
                    </a:prstGeom>
                  </pic:spPr>
                </pic:pic>
              </a:graphicData>
            </a:graphic>
          </wp:inline>
        </w:drawing>
      </w:r>
    </w:p>
    <w:p w14:paraId="1C3D9DA6">
      <w:pPr>
        <w:jc w:val="center"/>
      </w:pPr>
      <w:r>
        <w:rPr>
          <w:i/>
          <w:sz w:val="22"/>
        </w:rPr>
        <w:t>Hình 9. Recall theo loại tấn công</w:t>
      </w:r>
    </w:p>
    <w:p w14:paraId="698E2BED">
      <w:pPr>
        <w:jc w:val="both"/>
      </w:pPr>
      <w:r>
        <w:rPr>
          <w:b/>
          <w:i w:val="0"/>
        </w:rPr>
        <w:t>Vì sao Meidan đạt TPR 100% còn DT043 thì không?</w:t>
      </w:r>
      <w:r>
        <w:rPr>
          <w:b w:val="0"/>
          <w:i w:val="0"/>
        </w:rPr>
        <w:t xml:space="preserve"> Các khác biệt có thể giải thích: (1) DT043 khử trùng lặp và thêm purge gap; (2) DT043 dùng Adam + early stopping thống nhất thay vì tối ưu η/epochs (100–800) riêng từng thiết bị; (3) cách chuẩn hóa của paper không được mô tả, trong khi z-score làm các cột gần hằng có độ lệch rất lớn ở mẫu bất thường, làm đuôi MSE dài hơn; (4) 5 seed thay vì 1 lần chạy. DT043 không đủ dữ kiện để chỉ ra nguyên nhân duy nhất; đây là điểm "không tái lập được" được báo cáo trung thực.</w:t>
      </w:r>
    </w:p>
    <w:p w14:paraId="6FB9408D">
      <w:pPr>
        <w:pStyle w:val="4"/>
      </w:pPr>
      <w:bookmarkStart w:id="34" w:name="_Toc19542"/>
      <w:r>
        <w:t>Phân tích khám phá hậu kiểm (không thuộc tiêu chí chốt trước)</w:t>
      </w:r>
      <w:bookmarkEnd w:id="34"/>
    </w:p>
    <w:p w14:paraId="4F411F03">
      <w:pPr>
        <w:jc w:val="center"/>
      </w:pPr>
      <w:r>
        <w:rPr>
          <w:i/>
          <w:sz w:val="22"/>
        </w:rPr>
        <w:t>Bảng 19. Hậu kiểm: ngưỡng theo percentile DSopt + ws* (FPR=0 trên DSopt, tối đa 5000) – seed 42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4E88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D9E2F3"/>
          </w:tcPr>
          <w:p w14:paraId="5302435E">
            <w:r>
              <w:rPr>
                <w:b/>
                <w:sz w:val="18"/>
              </w:rPr>
              <w:t>Model</w:t>
            </w:r>
          </w:p>
        </w:tc>
        <w:tc>
          <w:tcPr>
            <w:tcW w:w="1296" w:type="dxa"/>
            <w:shd w:val="clear" w:color="auto" w:fill="D9E2F3"/>
          </w:tcPr>
          <w:p w14:paraId="387E6748">
            <w:r>
              <w:rPr>
                <w:b/>
                <w:sz w:val="18"/>
              </w:rPr>
              <w:t>Quy tắc ngưỡng</w:t>
            </w:r>
          </w:p>
        </w:tc>
        <w:tc>
          <w:tcPr>
            <w:tcW w:w="1296" w:type="dxa"/>
            <w:shd w:val="clear" w:color="auto" w:fill="D9E2F3"/>
          </w:tcPr>
          <w:p w14:paraId="06099074">
            <w:r>
              <w:rPr>
                <w:b/>
                <w:sz w:val="18"/>
              </w:rPr>
              <w:t>TPR</w:t>
            </w:r>
          </w:p>
        </w:tc>
        <w:tc>
          <w:tcPr>
            <w:tcW w:w="1296" w:type="dxa"/>
            <w:shd w:val="clear" w:color="auto" w:fill="D9E2F3"/>
          </w:tcPr>
          <w:p w14:paraId="7A4DBD98">
            <w:r>
              <w:rPr>
                <w:b/>
                <w:sz w:val="18"/>
              </w:rPr>
              <w:t>FPR</w:t>
            </w:r>
          </w:p>
        </w:tc>
        <w:tc>
          <w:tcPr>
            <w:tcW w:w="1296" w:type="dxa"/>
            <w:shd w:val="clear" w:color="auto" w:fill="D9E2F3"/>
          </w:tcPr>
          <w:p w14:paraId="35CE4F23">
            <w:r>
              <w:rPr>
                <w:b/>
                <w:sz w:val="18"/>
              </w:rPr>
              <w:t>macro-F1</w:t>
            </w:r>
          </w:p>
        </w:tc>
        <w:tc>
          <w:tcPr>
            <w:tcW w:w="1296" w:type="dxa"/>
            <w:shd w:val="clear" w:color="auto" w:fill="D9E2F3"/>
          </w:tcPr>
          <w:p w14:paraId="29C80D40">
            <w:r>
              <w:rPr>
                <w:b/>
                <w:sz w:val="18"/>
              </w:rPr>
              <w:t>Recall tcp/udp</w:t>
            </w:r>
          </w:p>
        </w:tc>
        <w:tc>
          <w:tcPr>
            <w:tcW w:w="1296" w:type="dxa"/>
            <w:shd w:val="clear" w:color="auto" w:fill="D9E2F3"/>
          </w:tcPr>
          <w:p w14:paraId="361D915B">
            <w:r>
              <w:rPr>
                <w:b/>
                <w:sz w:val="18"/>
              </w:rPr>
              <w:t>ws* TB</w:t>
            </w:r>
          </w:p>
        </w:tc>
      </w:tr>
      <w:tr w14:paraId="20E3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70B0C80">
            <w:r>
              <w:rPr>
                <w:sz w:val="18"/>
              </w:rPr>
              <w:t>B0</w:t>
            </w:r>
          </w:p>
        </w:tc>
        <w:tc>
          <w:tcPr>
            <w:tcW w:w="1296" w:type="dxa"/>
          </w:tcPr>
          <w:p w14:paraId="7C5CC38B">
            <w:r>
              <w:rPr>
                <w:sz w:val="18"/>
              </w:rPr>
              <w:t>mean+std (gốc)</w:t>
            </w:r>
          </w:p>
        </w:tc>
        <w:tc>
          <w:tcPr>
            <w:tcW w:w="1296" w:type="dxa"/>
          </w:tcPr>
          <w:p w14:paraId="7138A29A">
            <w:pPr>
              <w:jc w:val="right"/>
            </w:pPr>
            <w:r>
              <w:rPr>
                <w:sz w:val="18"/>
              </w:rPr>
              <w:t>0.8255</w:t>
            </w:r>
          </w:p>
        </w:tc>
        <w:tc>
          <w:tcPr>
            <w:tcW w:w="1296" w:type="dxa"/>
          </w:tcPr>
          <w:p w14:paraId="551CAC05">
            <w:pPr>
              <w:jc w:val="right"/>
            </w:pPr>
            <w:r>
              <w:rPr>
                <w:sz w:val="18"/>
              </w:rPr>
              <w:t>0.0023</w:t>
            </w:r>
          </w:p>
        </w:tc>
        <w:tc>
          <w:tcPr>
            <w:tcW w:w="1296" w:type="dxa"/>
          </w:tcPr>
          <w:p w14:paraId="24DF92F9">
            <w:pPr>
              <w:jc w:val="right"/>
            </w:pPr>
            <w:r>
              <w:rPr>
                <w:sz w:val="18"/>
              </w:rPr>
              <w:t>0.6988</w:t>
            </w:r>
          </w:p>
        </w:tc>
        <w:tc>
          <w:tcPr>
            <w:tcW w:w="1296" w:type="dxa"/>
          </w:tcPr>
          <w:p w14:paraId="01FF6BCC">
            <w:pPr>
              <w:jc w:val="right"/>
            </w:pPr>
            <w:r>
              <w:rPr>
                <w:sz w:val="18"/>
              </w:rPr>
              <w:t>0.4445</w:t>
            </w:r>
          </w:p>
        </w:tc>
        <w:tc>
          <w:tcPr>
            <w:tcW w:w="1296" w:type="dxa"/>
          </w:tcPr>
          <w:p w14:paraId="4BA2B223">
            <w:pPr>
              <w:jc w:val="right"/>
            </w:pPr>
            <w:r>
              <w:rPr>
                <w:sz w:val="18"/>
              </w:rPr>
              <w:t>157</w:t>
            </w:r>
          </w:p>
        </w:tc>
      </w:tr>
      <w:tr w14:paraId="3D16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1D6C663">
            <w:r>
              <w:rPr>
                <w:sz w:val="18"/>
              </w:rPr>
              <w:t>B0</w:t>
            </w:r>
          </w:p>
        </w:tc>
        <w:tc>
          <w:tcPr>
            <w:tcW w:w="1296" w:type="dxa"/>
          </w:tcPr>
          <w:p w14:paraId="015EC18D">
            <w:r>
              <w:rPr>
                <w:sz w:val="18"/>
              </w:rPr>
              <w:t>p50</w:t>
            </w:r>
          </w:p>
        </w:tc>
        <w:tc>
          <w:tcPr>
            <w:tcW w:w="1296" w:type="dxa"/>
          </w:tcPr>
          <w:p w14:paraId="0FAE149C">
            <w:pPr>
              <w:jc w:val="right"/>
            </w:pPr>
            <w:r>
              <w:rPr>
                <w:sz w:val="18"/>
              </w:rPr>
              <w:t>1.0000</w:t>
            </w:r>
          </w:p>
        </w:tc>
        <w:tc>
          <w:tcPr>
            <w:tcW w:w="1296" w:type="dxa"/>
          </w:tcPr>
          <w:p w14:paraId="4FE77DA7">
            <w:pPr>
              <w:jc w:val="right"/>
            </w:pPr>
            <w:r>
              <w:rPr>
                <w:sz w:val="18"/>
              </w:rPr>
              <w:t>0.5187</w:t>
            </w:r>
          </w:p>
        </w:tc>
        <w:tc>
          <w:tcPr>
            <w:tcW w:w="1296" w:type="dxa"/>
          </w:tcPr>
          <w:p w14:paraId="36B666CC">
            <w:pPr>
              <w:jc w:val="right"/>
            </w:pPr>
            <w:r>
              <w:rPr>
                <w:sz w:val="18"/>
              </w:rPr>
              <w:t>0.7930</w:t>
            </w:r>
          </w:p>
        </w:tc>
        <w:tc>
          <w:tcPr>
            <w:tcW w:w="1296" w:type="dxa"/>
          </w:tcPr>
          <w:p w14:paraId="63C138C3">
            <w:pPr>
              <w:jc w:val="right"/>
            </w:pPr>
            <w:r>
              <w:rPr>
                <w:sz w:val="18"/>
              </w:rPr>
              <w:t>1.0000</w:t>
            </w:r>
          </w:p>
        </w:tc>
        <w:tc>
          <w:tcPr>
            <w:tcW w:w="1296" w:type="dxa"/>
          </w:tcPr>
          <w:p w14:paraId="30D07C03">
            <w:pPr>
              <w:jc w:val="right"/>
            </w:pPr>
            <w:r>
              <w:rPr>
                <w:sz w:val="18"/>
              </w:rPr>
              <w:t>1900</w:t>
            </w:r>
          </w:p>
        </w:tc>
      </w:tr>
      <w:tr w14:paraId="1B95D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139FA1A">
            <w:r>
              <w:rPr>
                <w:sz w:val="18"/>
              </w:rPr>
              <w:t>B0</w:t>
            </w:r>
          </w:p>
        </w:tc>
        <w:tc>
          <w:tcPr>
            <w:tcW w:w="1296" w:type="dxa"/>
          </w:tcPr>
          <w:p w14:paraId="78DF7DC7">
            <w:r>
              <w:rPr>
                <w:sz w:val="18"/>
              </w:rPr>
              <w:t>p75</w:t>
            </w:r>
          </w:p>
        </w:tc>
        <w:tc>
          <w:tcPr>
            <w:tcW w:w="1296" w:type="dxa"/>
          </w:tcPr>
          <w:p w14:paraId="3BD08508">
            <w:pPr>
              <w:jc w:val="right"/>
            </w:pPr>
            <w:r>
              <w:rPr>
                <w:sz w:val="18"/>
              </w:rPr>
              <w:t>1.0000</w:t>
            </w:r>
          </w:p>
        </w:tc>
        <w:tc>
          <w:tcPr>
            <w:tcW w:w="1296" w:type="dxa"/>
          </w:tcPr>
          <w:p w14:paraId="125DD8F4">
            <w:pPr>
              <w:jc w:val="right"/>
            </w:pPr>
            <w:r>
              <w:rPr>
                <w:sz w:val="18"/>
              </w:rPr>
              <w:t>0.0344</w:t>
            </w:r>
          </w:p>
        </w:tc>
        <w:tc>
          <w:tcPr>
            <w:tcW w:w="1296" w:type="dxa"/>
          </w:tcPr>
          <w:p w14:paraId="1490CBCD">
            <w:pPr>
              <w:jc w:val="right"/>
            </w:pPr>
            <w:r>
              <w:rPr>
                <w:sz w:val="18"/>
              </w:rPr>
              <w:t>0.9902</w:t>
            </w:r>
          </w:p>
        </w:tc>
        <w:tc>
          <w:tcPr>
            <w:tcW w:w="1296" w:type="dxa"/>
          </w:tcPr>
          <w:p w14:paraId="56DCABFF">
            <w:pPr>
              <w:jc w:val="right"/>
            </w:pPr>
            <w:r>
              <w:rPr>
                <w:sz w:val="18"/>
              </w:rPr>
              <w:t>1.0000</w:t>
            </w:r>
          </w:p>
        </w:tc>
        <w:tc>
          <w:tcPr>
            <w:tcW w:w="1296" w:type="dxa"/>
          </w:tcPr>
          <w:p w14:paraId="12A5ADB9">
            <w:pPr>
              <w:jc w:val="right"/>
            </w:pPr>
            <w:r>
              <w:rPr>
                <w:sz w:val="18"/>
              </w:rPr>
              <w:t>922</w:t>
            </w:r>
          </w:p>
        </w:tc>
      </w:tr>
      <w:tr w14:paraId="15FD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E6DAA87">
            <w:r>
              <w:rPr>
                <w:sz w:val="18"/>
              </w:rPr>
              <w:t>B0</w:t>
            </w:r>
          </w:p>
        </w:tc>
        <w:tc>
          <w:tcPr>
            <w:tcW w:w="1296" w:type="dxa"/>
          </w:tcPr>
          <w:p w14:paraId="0B3E2483">
            <w:r>
              <w:rPr>
                <w:sz w:val="18"/>
              </w:rPr>
              <w:t>p90</w:t>
            </w:r>
          </w:p>
        </w:tc>
        <w:tc>
          <w:tcPr>
            <w:tcW w:w="1296" w:type="dxa"/>
          </w:tcPr>
          <w:p w14:paraId="1BCE2DA4">
            <w:pPr>
              <w:jc w:val="right"/>
            </w:pPr>
            <w:r>
              <w:rPr>
                <w:sz w:val="18"/>
              </w:rPr>
              <w:t>0.9722</w:t>
            </w:r>
          </w:p>
        </w:tc>
        <w:tc>
          <w:tcPr>
            <w:tcW w:w="1296" w:type="dxa"/>
          </w:tcPr>
          <w:p w14:paraId="039F4976">
            <w:pPr>
              <w:jc w:val="right"/>
            </w:pPr>
            <w:r>
              <w:rPr>
                <w:sz w:val="18"/>
              </w:rPr>
              <w:t>0.0057</w:t>
            </w:r>
          </w:p>
        </w:tc>
        <w:tc>
          <w:tcPr>
            <w:tcW w:w="1296" w:type="dxa"/>
          </w:tcPr>
          <w:p w14:paraId="33B281D9">
            <w:pPr>
              <w:jc w:val="right"/>
            </w:pPr>
            <w:r>
              <w:rPr>
                <w:sz w:val="18"/>
              </w:rPr>
              <w:t>0.9490</w:t>
            </w:r>
          </w:p>
        </w:tc>
        <w:tc>
          <w:tcPr>
            <w:tcW w:w="1296" w:type="dxa"/>
          </w:tcPr>
          <w:p w14:paraId="6D09DF82">
            <w:pPr>
              <w:jc w:val="right"/>
            </w:pPr>
            <w:r>
              <w:rPr>
                <w:sz w:val="18"/>
              </w:rPr>
              <w:t>0.8889</w:t>
            </w:r>
          </w:p>
        </w:tc>
        <w:tc>
          <w:tcPr>
            <w:tcW w:w="1296" w:type="dxa"/>
          </w:tcPr>
          <w:p w14:paraId="509F0CEC">
            <w:pPr>
              <w:jc w:val="right"/>
            </w:pPr>
            <w:r>
              <w:rPr>
                <w:sz w:val="18"/>
              </w:rPr>
              <w:t>472</w:t>
            </w:r>
          </w:p>
        </w:tc>
      </w:tr>
      <w:tr w14:paraId="2D70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5CCFB1D">
            <w:r>
              <w:rPr>
                <w:sz w:val="18"/>
              </w:rPr>
              <w:t>B0</w:t>
            </w:r>
          </w:p>
        </w:tc>
        <w:tc>
          <w:tcPr>
            <w:tcW w:w="1296" w:type="dxa"/>
          </w:tcPr>
          <w:p w14:paraId="3C1511BE">
            <w:r>
              <w:rPr>
                <w:sz w:val="18"/>
              </w:rPr>
              <w:t>p95</w:t>
            </w:r>
          </w:p>
        </w:tc>
        <w:tc>
          <w:tcPr>
            <w:tcW w:w="1296" w:type="dxa"/>
          </w:tcPr>
          <w:p w14:paraId="31627D7E">
            <w:pPr>
              <w:jc w:val="right"/>
            </w:pPr>
            <w:r>
              <w:rPr>
                <w:sz w:val="18"/>
              </w:rPr>
              <w:t>0.9465</w:t>
            </w:r>
          </w:p>
        </w:tc>
        <w:tc>
          <w:tcPr>
            <w:tcW w:w="1296" w:type="dxa"/>
          </w:tcPr>
          <w:p w14:paraId="0A6F90DE">
            <w:pPr>
              <w:jc w:val="right"/>
            </w:pPr>
            <w:r>
              <w:rPr>
                <w:sz w:val="18"/>
              </w:rPr>
              <w:t>0.0036</w:t>
            </w:r>
          </w:p>
        </w:tc>
        <w:tc>
          <w:tcPr>
            <w:tcW w:w="1296" w:type="dxa"/>
          </w:tcPr>
          <w:p w14:paraId="48B7FD31">
            <w:pPr>
              <w:jc w:val="right"/>
            </w:pPr>
            <w:r>
              <w:rPr>
                <w:sz w:val="18"/>
              </w:rPr>
              <w:t>0.8889</w:t>
            </w:r>
          </w:p>
        </w:tc>
        <w:tc>
          <w:tcPr>
            <w:tcW w:w="1296" w:type="dxa"/>
          </w:tcPr>
          <w:p w14:paraId="06DC519D">
            <w:pPr>
              <w:jc w:val="right"/>
            </w:pPr>
            <w:r>
              <w:rPr>
                <w:sz w:val="18"/>
              </w:rPr>
              <w:t>0.7778</w:t>
            </w:r>
          </w:p>
        </w:tc>
        <w:tc>
          <w:tcPr>
            <w:tcW w:w="1296" w:type="dxa"/>
          </w:tcPr>
          <w:p w14:paraId="7F64ECAF">
            <w:pPr>
              <w:jc w:val="right"/>
            </w:pPr>
            <w:r>
              <w:rPr>
                <w:sz w:val="18"/>
              </w:rPr>
              <w:t>243</w:t>
            </w:r>
          </w:p>
        </w:tc>
      </w:tr>
      <w:tr w14:paraId="36EC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7DCA7B9">
            <w:r>
              <w:rPr>
                <w:sz w:val="18"/>
              </w:rPr>
              <w:t>B0</w:t>
            </w:r>
          </w:p>
        </w:tc>
        <w:tc>
          <w:tcPr>
            <w:tcW w:w="1296" w:type="dxa"/>
          </w:tcPr>
          <w:p w14:paraId="62BE0E71">
            <w:r>
              <w:rPr>
                <w:sz w:val="18"/>
              </w:rPr>
              <w:t>p99</w:t>
            </w:r>
          </w:p>
        </w:tc>
        <w:tc>
          <w:tcPr>
            <w:tcW w:w="1296" w:type="dxa"/>
          </w:tcPr>
          <w:p w14:paraId="04E86108">
            <w:pPr>
              <w:jc w:val="right"/>
            </w:pPr>
            <w:r>
              <w:rPr>
                <w:sz w:val="18"/>
              </w:rPr>
              <w:t>0.7555</w:t>
            </w:r>
          </w:p>
        </w:tc>
        <w:tc>
          <w:tcPr>
            <w:tcW w:w="1296" w:type="dxa"/>
          </w:tcPr>
          <w:p w14:paraId="1FDD84C5">
            <w:pPr>
              <w:jc w:val="right"/>
            </w:pPr>
            <w:r>
              <w:rPr>
                <w:sz w:val="18"/>
              </w:rPr>
              <w:t>0.0026</w:t>
            </w:r>
          </w:p>
        </w:tc>
        <w:tc>
          <w:tcPr>
            <w:tcW w:w="1296" w:type="dxa"/>
          </w:tcPr>
          <w:p w14:paraId="371E56C8">
            <w:pPr>
              <w:jc w:val="right"/>
            </w:pPr>
            <w:r>
              <w:rPr>
                <w:sz w:val="18"/>
              </w:rPr>
              <w:t>0.6257</w:t>
            </w:r>
          </w:p>
        </w:tc>
        <w:tc>
          <w:tcPr>
            <w:tcW w:w="1296" w:type="dxa"/>
          </w:tcPr>
          <w:p w14:paraId="35E3A127">
            <w:pPr>
              <w:jc w:val="right"/>
            </w:pPr>
            <w:r>
              <w:rPr>
                <w:sz w:val="18"/>
              </w:rPr>
              <w:t>0.3333</w:t>
            </w:r>
          </w:p>
        </w:tc>
        <w:tc>
          <w:tcPr>
            <w:tcW w:w="1296" w:type="dxa"/>
          </w:tcPr>
          <w:p w14:paraId="026F0283">
            <w:pPr>
              <w:jc w:val="right"/>
            </w:pPr>
            <w:r>
              <w:rPr>
                <w:sz w:val="18"/>
              </w:rPr>
              <w:t>81</w:t>
            </w:r>
          </w:p>
        </w:tc>
      </w:tr>
      <w:tr w14:paraId="0B9A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C0067E9">
            <w:r>
              <w:rPr>
                <w:sz w:val="18"/>
              </w:rPr>
              <w:t>V1</w:t>
            </w:r>
          </w:p>
        </w:tc>
        <w:tc>
          <w:tcPr>
            <w:tcW w:w="1296" w:type="dxa"/>
          </w:tcPr>
          <w:p w14:paraId="23167E44">
            <w:r>
              <w:rPr>
                <w:sz w:val="18"/>
              </w:rPr>
              <w:t>mean+std (gốc)</w:t>
            </w:r>
          </w:p>
        </w:tc>
        <w:tc>
          <w:tcPr>
            <w:tcW w:w="1296" w:type="dxa"/>
          </w:tcPr>
          <w:p w14:paraId="72151FD5">
            <w:pPr>
              <w:jc w:val="right"/>
            </w:pPr>
            <w:r>
              <w:rPr>
                <w:sz w:val="18"/>
              </w:rPr>
              <w:t>0.7811</w:t>
            </w:r>
          </w:p>
        </w:tc>
        <w:tc>
          <w:tcPr>
            <w:tcW w:w="1296" w:type="dxa"/>
          </w:tcPr>
          <w:p w14:paraId="3761ABC2">
            <w:pPr>
              <w:jc w:val="right"/>
            </w:pPr>
            <w:r>
              <w:rPr>
                <w:sz w:val="18"/>
              </w:rPr>
              <w:t>0.0023</w:t>
            </w:r>
          </w:p>
        </w:tc>
        <w:tc>
          <w:tcPr>
            <w:tcW w:w="1296" w:type="dxa"/>
          </w:tcPr>
          <w:p w14:paraId="4E987FAC">
            <w:pPr>
              <w:jc w:val="right"/>
            </w:pPr>
            <w:r>
              <w:rPr>
                <w:sz w:val="18"/>
              </w:rPr>
              <w:t>0.6861</w:t>
            </w:r>
          </w:p>
        </w:tc>
        <w:tc>
          <w:tcPr>
            <w:tcW w:w="1296" w:type="dxa"/>
          </w:tcPr>
          <w:p w14:paraId="0292E712">
            <w:pPr>
              <w:jc w:val="right"/>
            </w:pPr>
            <w:r>
              <w:rPr>
                <w:sz w:val="18"/>
              </w:rPr>
              <w:t>0.4445</w:t>
            </w:r>
          </w:p>
        </w:tc>
        <w:tc>
          <w:tcPr>
            <w:tcW w:w="1296" w:type="dxa"/>
          </w:tcPr>
          <w:p w14:paraId="1E00A4B7">
            <w:pPr>
              <w:jc w:val="right"/>
            </w:pPr>
            <w:r>
              <w:rPr>
                <w:sz w:val="18"/>
              </w:rPr>
              <w:t>164</w:t>
            </w:r>
          </w:p>
        </w:tc>
      </w:tr>
      <w:tr w14:paraId="717E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DE96033">
            <w:r>
              <w:rPr>
                <w:sz w:val="18"/>
              </w:rPr>
              <w:t>V1</w:t>
            </w:r>
          </w:p>
        </w:tc>
        <w:tc>
          <w:tcPr>
            <w:tcW w:w="1296" w:type="dxa"/>
          </w:tcPr>
          <w:p w14:paraId="0F4B0487">
            <w:r>
              <w:rPr>
                <w:sz w:val="18"/>
              </w:rPr>
              <w:t>p50</w:t>
            </w:r>
          </w:p>
        </w:tc>
        <w:tc>
          <w:tcPr>
            <w:tcW w:w="1296" w:type="dxa"/>
          </w:tcPr>
          <w:p w14:paraId="4D230242">
            <w:pPr>
              <w:jc w:val="right"/>
            </w:pPr>
            <w:r>
              <w:rPr>
                <w:sz w:val="18"/>
              </w:rPr>
              <w:t>1.0000</w:t>
            </w:r>
          </w:p>
        </w:tc>
        <w:tc>
          <w:tcPr>
            <w:tcW w:w="1296" w:type="dxa"/>
          </w:tcPr>
          <w:p w14:paraId="35C57B5B">
            <w:pPr>
              <w:jc w:val="right"/>
            </w:pPr>
            <w:r>
              <w:rPr>
                <w:sz w:val="18"/>
              </w:rPr>
              <w:t>0.4220</w:t>
            </w:r>
          </w:p>
        </w:tc>
        <w:tc>
          <w:tcPr>
            <w:tcW w:w="1296" w:type="dxa"/>
          </w:tcPr>
          <w:p w14:paraId="35104F68">
            <w:pPr>
              <w:jc w:val="right"/>
            </w:pPr>
            <w:r>
              <w:rPr>
                <w:sz w:val="18"/>
              </w:rPr>
              <w:t>0.8452</w:t>
            </w:r>
          </w:p>
        </w:tc>
        <w:tc>
          <w:tcPr>
            <w:tcW w:w="1296" w:type="dxa"/>
          </w:tcPr>
          <w:p w14:paraId="3C3E474A">
            <w:pPr>
              <w:jc w:val="right"/>
            </w:pPr>
            <w:r>
              <w:rPr>
                <w:sz w:val="18"/>
              </w:rPr>
              <w:t>1.0000</w:t>
            </w:r>
          </w:p>
        </w:tc>
        <w:tc>
          <w:tcPr>
            <w:tcW w:w="1296" w:type="dxa"/>
          </w:tcPr>
          <w:p w14:paraId="5D4CE8CF">
            <w:pPr>
              <w:jc w:val="right"/>
            </w:pPr>
            <w:r>
              <w:rPr>
                <w:sz w:val="18"/>
              </w:rPr>
              <w:t>1241</w:t>
            </w:r>
          </w:p>
        </w:tc>
      </w:tr>
      <w:tr w14:paraId="3D89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35B6C56">
            <w:r>
              <w:rPr>
                <w:sz w:val="18"/>
              </w:rPr>
              <w:t>V1</w:t>
            </w:r>
          </w:p>
        </w:tc>
        <w:tc>
          <w:tcPr>
            <w:tcW w:w="1296" w:type="dxa"/>
          </w:tcPr>
          <w:p w14:paraId="1DD07F58">
            <w:r>
              <w:rPr>
                <w:sz w:val="18"/>
              </w:rPr>
              <w:t>p75</w:t>
            </w:r>
          </w:p>
        </w:tc>
        <w:tc>
          <w:tcPr>
            <w:tcW w:w="1296" w:type="dxa"/>
          </w:tcPr>
          <w:p w14:paraId="1C1F6179">
            <w:pPr>
              <w:jc w:val="right"/>
            </w:pPr>
            <w:r>
              <w:rPr>
                <w:sz w:val="18"/>
              </w:rPr>
              <w:t>1.0000</w:t>
            </w:r>
          </w:p>
        </w:tc>
        <w:tc>
          <w:tcPr>
            <w:tcW w:w="1296" w:type="dxa"/>
          </w:tcPr>
          <w:p w14:paraId="49684D4C">
            <w:pPr>
              <w:jc w:val="right"/>
            </w:pPr>
            <w:r>
              <w:rPr>
                <w:sz w:val="18"/>
              </w:rPr>
              <w:t>0.0203</w:t>
            </w:r>
          </w:p>
        </w:tc>
        <w:tc>
          <w:tcPr>
            <w:tcW w:w="1296" w:type="dxa"/>
          </w:tcPr>
          <w:p w14:paraId="2E04A5AA">
            <w:pPr>
              <w:jc w:val="right"/>
            </w:pPr>
            <w:r>
              <w:rPr>
                <w:sz w:val="18"/>
              </w:rPr>
              <w:t>0.9945</w:t>
            </w:r>
          </w:p>
        </w:tc>
        <w:tc>
          <w:tcPr>
            <w:tcW w:w="1296" w:type="dxa"/>
          </w:tcPr>
          <w:p w14:paraId="10D71E86">
            <w:pPr>
              <w:jc w:val="right"/>
            </w:pPr>
            <w:r>
              <w:rPr>
                <w:sz w:val="18"/>
              </w:rPr>
              <w:t>1.0000</w:t>
            </w:r>
          </w:p>
        </w:tc>
        <w:tc>
          <w:tcPr>
            <w:tcW w:w="1296" w:type="dxa"/>
          </w:tcPr>
          <w:p w14:paraId="67C4366D">
            <w:pPr>
              <w:jc w:val="right"/>
            </w:pPr>
            <w:r>
              <w:rPr>
                <w:sz w:val="18"/>
              </w:rPr>
              <w:t>1410</w:t>
            </w:r>
          </w:p>
        </w:tc>
      </w:tr>
      <w:tr w14:paraId="3C0B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D62E04F">
            <w:r>
              <w:rPr>
                <w:sz w:val="18"/>
              </w:rPr>
              <w:t>V1</w:t>
            </w:r>
          </w:p>
        </w:tc>
        <w:tc>
          <w:tcPr>
            <w:tcW w:w="1296" w:type="dxa"/>
          </w:tcPr>
          <w:p w14:paraId="7F76DF94">
            <w:r>
              <w:rPr>
                <w:sz w:val="18"/>
              </w:rPr>
              <w:t>p90</w:t>
            </w:r>
          </w:p>
        </w:tc>
        <w:tc>
          <w:tcPr>
            <w:tcW w:w="1296" w:type="dxa"/>
          </w:tcPr>
          <w:p w14:paraId="39E502DB">
            <w:pPr>
              <w:jc w:val="right"/>
            </w:pPr>
            <w:r>
              <w:rPr>
                <w:sz w:val="18"/>
              </w:rPr>
              <w:t>0.9722</w:t>
            </w:r>
          </w:p>
        </w:tc>
        <w:tc>
          <w:tcPr>
            <w:tcW w:w="1296" w:type="dxa"/>
          </w:tcPr>
          <w:p w14:paraId="669B4512">
            <w:pPr>
              <w:jc w:val="right"/>
            </w:pPr>
            <w:r>
              <w:rPr>
                <w:sz w:val="18"/>
              </w:rPr>
              <w:t>0.0058</w:t>
            </w:r>
          </w:p>
        </w:tc>
        <w:tc>
          <w:tcPr>
            <w:tcW w:w="1296" w:type="dxa"/>
          </w:tcPr>
          <w:p w14:paraId="0DBAD981">
            <w:pPr>
              <w:jc w:val="right"/>
            </w:pPr>
            <w:r>
              <w:rPr>
                <w:sz w:val="18"/>
              </w:rPr>
              <w:t>0.9490</w:t>
            </w:r>
          </w:p>
        </w:tc>
        <w:tc>
          <w:tcPr>
            <w:tcW w:w="1296" w:type="dxa"/>
          </w:tcPr>
          <w:p w14:paraId="539FF7A4">
            <w:pPr>
              <w:jc w:val="right"/>
            </w:pPr>
            <w:r>
              <w:rPr>
                <w:sz w:val="18"/>
              </w:rPr>
              <w:t>0.8889</w:t>
            </w:r>
          </w:p>
        </w:tc>
        <w:tc>
          <w:tcPr>
            <w:tcW w:w="1296" w:type="dxa"/>
          </w:tcPr>
          <w:p w14:paraId="7C9D6AAD">
            <w:pPr>
              <w:jc w:val="right"/>
            </w:pPr>
            <w:r>
              <w:rPr>
                <w:sz w:val="18"/>
              </w:rPr>
              <w:t>462</w:t>
            </w:r>
          </w:p>
        </w:tc>
      </w:tr>
      <w:tr w14:paraId="2C6C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B75E57E">
            <w:r>
              <w:rPr>
                <w:sz w:val="18"/>
              </w:rPr>
              <w:t>V1</w:t>
            </w:r>
          </w:p>
        </w:tc>
        <w:tc>
          <w:tcPr>
            <w:tcW w:w="1296" w:type="dxa"/>
          </w:tcPr>
          <w:p w14:paraId="4260C754">
            <w:r>
              <w:rPr>
                <w:sz w:val="18"/>
              </w:rPr>
              <w:t>p95</w:t>
            </w:r>
          </w:p>
        </w:tc>
        <w:tc>
          <w:tcPr>
            <w:tcW w:w="1296" w:type="dxa"/>
          </w:tcPr>
          <w:p w14:paraId="0A40E29A">
            <w:pPr>
              <w:jc w:val="right"/>
            </w:pPr>
            <w:r>
              <w:rPr>
                <w:sz w:val="18"/>
              </w:rPr>
              <w:t>0.9722</w:t>
            </w:r>
          </w:p>
        </w:tc>
        <w:tc>
          <w:tcPr>
            <w:tcW w:w="1296" w:type="dxa"/>
          </w:tcPr>
          <w:p w14:paraId="23375757">
            <w:pPr>
              <w:jc w:val="right"/>
            </w:pPr>
            <w:r>
              <w:rPr>
                <w:sz w:val="18"/>
              </w:rPr>
              <w:t>0.0037</w:t>
            </w:r>
          </w:p>
        </w:tc>
        <w:tc>
          <w:tcPr>
            <w:tcW w:w="1296" w:type="dxa"/>
          </w:tcPr>
          <w:p w14:paraId="406D9D69">
            <w:pPr>
              <w:jc w:val="right"/>
            </w:pPr>
            <w:r>
              <w:rPr>
                <w:sz w:val="18"/>
              </w:rPr>
              <w:t>0.9496</w:t>
            </w:r>
          </w:p>
        </w:tc>
        <w:tc>
          <w:tcPr>
            <w:tcW w:w="1296" w:type="dxa"/>
          </w:tcPr>
          <w:p w14:paraId="32DC7952">
            <w:pPr>
              <w:jc w:val="right"/>
            </w:pPr>
            <w:r>
              <w:rPr>
                <w:sz w:val="18"/>
              </w:rPr>
              <w:t>0.8889</w:t>
            </w:r>
          </w:p>
        </w:tc>
        <w:tc>
          <w:tcPr>
            <w:tcW w:w="1296" w:type="dxa"/>
          </w:tcPr>
          <w:p w14:paraId="34C6FA64">
            <w:pPr>
              <w:jc w:val="right"/>
            </w:pPr>
            <w:r>
              <w:rPr>
                <w:sz w:val="18"/>
              </w:rPr>
              <w:t>229</w:t>
            </w:r>
          </w:p>
        </w:tc>
      </w:tr>
      <w:tr w14:paraId="52FDD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CC13DA2">
            <w:r>
              <w:rPr>
                <w:sz w:val="18"/>
              </w:rPr>
              <w:t>V1</w:t>
            </w:r>
          </w:p>
        </w:tc>
        <w:tc>
          <w:tcPr>
            <w:tcW w:w="1296" w:type="dxa"/>
          </w:tcPr>
          <w:p w14:paraId="7E90F986">
            <w:r>
              <w:rPr>
                <w:sz w:val="18"/>
              </w:rPr>
              <w:t>p99</w:t>
            </w:r>
          </w:p>
        </w:tc>
        <w:tc>
          <w:tcPr>
            <w:tcW w:w="1296" w:type="dxa"/>
          </w:tcPr>
          <w:p w14:paraId="59F3EFE5">
            <w:pPr>
              <w:jc w:val="right"/>
            </w:pPr>
            <w:r>
              <w:rPr>
                <w:sz w:val="18"/>
              </w:rPr>
              <w:t>0.7329</w:t>
            </w:r>
          </w:p>
        </w:tc>
        <w:tc>
          <w:tcPr>
            <w:tcW w:w="1296" w:type="dxa"/>
          </w:tcPr>
          <w:p w14:paraId="7B1BAE31">
            <w:pPr>
              <w:jc w:val="right"/>
            </w:pPr>
            <w:r>
              <w:rPr>
                <w:sz w:val="18"/>
              </w:rPr>
              <w:t>0.0028</w:t>
            </w:r>
          </w:p>
        </w:tc>
        <w:tc>
          <w:tcPr>
            <w:tcW w:w="1296" w:type="dxa"/>
          </w:tcPr>
          <w:p w14:paraId="6595082F">
            <w:pPr>
              <w:jc w:val="right"/>
            </w:pPr>
            <w:r>
              <w:rPr>
                <w:sz w:val="18"/>
              </w:rPr>
              <w:t>0.5843</w:t>
            </w:r>
          </w:p>
        </w:tc>
        <w:tc>
          <w:tcPr>
            <w:tcW w:w="1296" w:type="dxa"/>
          </w:tcPr>
          <w:p w14:paraId="79B028B4">
            <w:pPr>
              <w:jc w:val="right"/>
            </w:pPr>
            <w:r>
              <w:rPr>
                <w:sz w:val="18"/>
              </w:rPr>
              <w:t>0.2222</w:t>
            </w:r>
          </w:p>
        </w:tc>
        <w:tc>
          <w:tcPr>
            <w:tcW w:w="1296" w:type="dxa"/>
          </w:tcPr>
          <w:p w14:paraId="54D3A62C">
            <w:pPr>
              <w:jc w:val="right"/>
            </w:pPr>
            <w:r>
              <w:rPr>
                <w:sz w:val="18"/>
              </w:rPr>
              <w:t>75</w:t>
            </w:r>
          </w:p>
        </w:tc>
      </w:tr>
    </w:tbl>
    <w:p w14:paraId="1DD12CB7"/>
    <w:p w14:paraId="26D73C91">
      <w:pPr>
        <w:jc w:val="both"/>
      </w:pPr>
      <w:r>
        <w:rPr>
          <w:b w:val="0"/>
          <w:i w:val="0"/>
        </w:rPr>
        <w:t xml:space="preserve">Hạ ngưỡng xuống percentile 75 của DSopt (vẫn chọn hoàn toàn trên DSopt) làm V1 bắt được 100% tcp/udp và macro-F1 tăng lên 0.9945, nhưng cần cửa sổ ~1410 mẫu (phát hiện chậm hơn nhiều) và FPR trên test tăng lên 0.0203 dù FPR trên DSopt = 0 – dấu hiệu </w:t>
      </w:r>
      <w:r>
        <w:rPr>
          <w:b/>
          <w:i w:val="0"/>
        </w:rPr>
        <w:t>trôi phân phối benign theo thời gian</w:t>
      </w:r>
      <w:r>
        <w:rPr>
          <w:b w:val="0"/>
          <w:i w:val="0"/>
        </w:rPr>
        <w:t xml:space="preserve"> (DSopt và test là hai đoạn thời gian khác nhau). Kết luận: lỗi chủ yếu nằm ở lựa chọn ngưỡng/cửa sổ và có trade-off rõ giữa phát hiện tấn công "giống benign" với độ trễ và cảnh báo giả. Vì quy tắc này được đề xuất </w:t>
      </w:r>
      <w:r>
        <w:rPr>
          <w:b/>
          <w:i w:val="0"/>
        </w:rPr>
        <w:t>sau khi</w:t>
      </w:r>
      <w:r>
        <w:rPr>
          <w:b w:val="0"/>
          <w:i w:val="0"/>
        </w:rPr>
        <w:t xml:space="preserve"> đã xem kết quả test, đề tài không tuyên bố đây là cải tiến; muốn khẳng định cần đánh giá trên dữ liệu mới.</w:t>
      </w:r>
    </w:p>
    <w:p w14:paraId="046BC511">
      <w:pPr>
        <w:pStyle w:val="3"/>
      </w:pPr>
      <w:bookmarkStart w:id="35" w:name="_Toc16617"/>
      <w:r>
        <w:t>7.2 Độ ổn định theo seed</w:t>
      </w:r>
      <w:bookmarkEnd w:id="35"/>
    </w:p>
    <w:p w14:paraId="1ADB71BA">
      <w:pPr>
        <w:jc w:val="center"/>
      </w:pPr>
      <w:r>
        <w:drawing>
          <wp:inline distT="0" distB="0" distL="114300" distR="114300">
            <wp:extent cx="5039995" cy="188976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040000" cy="1890000"/>
                    </a:xfrm>
                    <a:prstGeom prst="rect">
                      <a:avLst/>
                    </a:prstGeom>
                  </pic:spPr>
                </pic:pic>
              </a:graphicData>
            </a:graphic>
          </wp:inline>
        </w:drawing>
      </w:r>
    </w:p>
    <w:p w14:paraId="163D6747">
      <w:pPr>
        <w:jc w:val="center"/>
      </w:pPr>
      <w:r>
        <w:rPr>
          <w:i/>
          <w:sz w:val="22"/>
        </w:rPr>
        <w:t>Hình 10. Phân bố macro-F1 qua 5 seed theo thiết bị (B0 và V1)</w:t>
      </w:r>
    </w:p>
    <w:p w14:paraId="39EA8D0C">
      <w:pPr>
        <w:jc w:val="center"/>
      </w:pPr>
      <w:r>
        <w:rPr>
          <w:i/>
          <w:sz w:val="22"/>
        </w:rPr>
        <w:t>Bảng 20. Các thiết bị có TPR dao động &gt; 0.05 giữa các seed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2D4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08B7C694">
            <w:r>
              <w:rPr>
                <w:b/>
                <w:sz w:val="19"/>
              </w:rPr>
              <w:t>Model</w:t>
            </w:r>
          </w:p>
        </w:tc>
        <w:tc>
          <w:tcPr>
            <w:tcW w:w="2268" w:type="dxa"/>
            <w:shd w:val="clear" w:color="auto" w:fill="D9E2F3"/>
          </w:tcPr>
          <w:p w14:paraId="443593E4">
            <w:r>
              <w:rPr>
                <w:b/>
                <w:sz w:val="19"/>
              </w:rPr>
              <w:t>Thiết bị</w:t>
            </w:r>
          </w:p>
        </w:tc>
        <w:tc>
          <w:tcPr>
            <w:tcW w:w="2268" w:type="dxa"/>
            <w:shd w:val="clear" w:color="auto" w:fill="D9E2F3"/>
          </w:tcPr>
          <w:p w14:paraId="78BC25CB">
            <w:r>
              <w:rPr>
                <w:b/>
                <w:sz w:val="19"/>
              </w:rPr>
              <w:t>TPR min</w:t>
            </w:r>
          </w:p>
        </w:tc>
        <w:tc>
          <w:tcPr>
            <w:tcW w:w="2268" w:type="dxa"/>
            <w:shd w:val="clear" w:color="auto" w:fill="D9E2F3"/>
          </w:tcPr>
          <w:p w14:paraId="02BDD4A5">
            <w:r>
              <w:rPr>
                <w:b/>
                <w:sz w:val="19"/>
              </w:rPr>
              <w:t>TPR max</w:t>
            </w:r>
          </w:p>
        </w:tc>
      </w:tr>
      <w:tr w14:paraId="450F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1E8CB9B">
            <w:r>
              <w:rPr>
                <w:sz w:val="19"/>
              </w:rPr>
              <w:t>B0</w:t>
            </w:r>
          </w:p>
        </w:tc>
        <w:tc>
          <w:tcPr>
            <w:tcW w:w="2268" w:type="dxa"/>
          </w:tcPr>
          <w:p w14:paraId="230EEE09">
            <w:r>
              <w:rPr>
                <w:sz w:val="19"/>
              </w:rPr>
              <w:t>Ecobee</w:t>
            </w:r>
          </w:p>
        </w:tc>
        <w:tc>
          <w:tcPr>
            <w:tcW w:w="2268" w:type="dxa"/>
          </w:tcPr>
          <w:p w14:paraId="20605ED2">
            <w:pPr>
              <w:jc w:val="right"/>
            </w:pPr>
            <w:r>
              <w:rPr>
                <w:sz w:val="19"/>
              </w:rPr>
              <w:t>0.7690</w:t>
            </w:r>
          </w:p>
        </w:tc>
        <w:tc>
          <w:tcPr>
            <w:tcW w:w="2268" w:type="dxa"/>
          </w:tcPr>
          <w:p w14:paraId="3C08BDF0">
            <w:pPr>
              <w:jc w:val="right"/>
            </w:pPr>
            <w:r>
              <w:rPr>
                <w:sz w:val="19"/>
              </w:rPr>
              <w:t>1.0000</w:t>
            </w:r>
          </w:p>
        </w:tc>
      </w:tr>
      <w:tr w14:paraId="0A82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FC42080">
            <w:r>
              <w:rPr>
                <w:sz w:val="19"/>
              </w:rPr>
              <w:t>B0</w:t>
            </w:r>
          </w:p>
        </w:tc>
        <w:tc>
          <w:tcPr>
            <w:tcW w:w="2268" w:type="dxa"/>
          </w:tcPr>
          <w:p w14:paraId="0281D05E">
            <w:r>
              <w:rPr>
                <w:sz w:val="19"/>
              </w:rPr>
              <w:t>PT-838</w:t>
            </w:r>
          </w:p>
        </w:tc>
        <w:tc>
          <w:tcPr>
            <w:tcW w:w="2268" w:type="dxa"/>
          </w:tcPr>
          <w:p w14:paraId="17F70333">
            <w:pPr>
              <w:jc w:val="right"/>
            </w:pPr>
            <w:r>
              <w:rPr>
                <w:sz w:val="19"/>
              </w:rPr>
              <w:t>0.7495</w:t>
            </w:r>
          </w:p>
        </w:tc>
        <w:tc>
          <w:tcPr>
            <w:tcW w:w="2268" w:type="dxa"/>
          </w:tcPr>
          <w:p w14:paraId="377AC5B5">
            <w:pPr>
              <w:jc w:val="right"/>
            </w:pPr>
            <w:r>
              <w:rPr>
                <w:sz w:val="19"/>
              </w:rPr>
              <w:t>1.0000</w:t>
            </w:r>
          </w:p>
        </w:tc>
      </w:tr>
      <w:tr w14:paraId="07F7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2B49C3">
            <w:r>
              <w:rPr>
                <w:sz w:val="19"/>
              </w:rPr>
              <w:t>B0</w:t>
            </w:r>
          </w:p>
        </w:tc>
        <w:tc>
          <w:tcPr>
            <w:tcW w:w="2268" w:type="dxa"/>
          </w:tcPr>
          <w:p w14:paraId="4235EEB6">
            <w:r>
              <w:rPr>
                <w:sz w:val="19"/>
              </w:rPr>
              <w:t>Samsung</w:t>
            </w:r>
          </w:p>
        </w:tc>
        <w:tc>
          <w:tcPr>
            <w:tcW w:w="2268" w:type="dxa"/>
          </w:tcPr>
          <w:p w14:paraId="5AC1DC38">
            <w:pPr>
              <w:jc w:val="right"/>
            </w:pPr>
            <w:r>
              <w:rPr>
                <w:sz w:val="19"/>
              </w:rPr>
              <w:t>0.3688</w:t>
            </w:r>
          </w:p>
        </w:tc>
        <w:tc>
          <w:tcPr>
            <w:tcW w:w="2268" w:type="dxa"/>
          </w:tcPr>
          <w:p w14:paraId="4FDAEBB7">
            <w:pPr>
              <w:jc w:val="right"/>
            </w:pPr>
            <w:r>
              <w:rPr>
                <w:sz w:val="19"/>
              </w:rPr>
              <w:t>1.0000</w:t>
            </w:r>
          </w:p>
        </w:tc>
      </w:tr>
      <w:tr w14:paraId="078A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24C9753">
            <w:r>
              <w:rPr>
                <w:sz w:val="19"/>
              </w:rPr>
              <w:t>V1</w:t>
            </w:r>
          </w:p>
        </w:tc>
        <w:tc>
          <w:tcPr>
            <w:tcW w:w="2268" w:type="dxa"/>
          </w:tcPr>
          <w:p w14:paraId="3CA8572A">
            <w:r>
              <w:rPr>
                <w:sz w:val="19"/>
              </w:rPr>
              <w:t>Ecobee</w:t>
            </w:r>
          </w:p>
        </w:tc>
        <w:tc>
          <w:tcPr>
            <w:tcW w:w="2268" w:type="dxa"/>
          </w:tcPr>
          <w:p w14:paraId="32C2258C">
            <w:pPr>
              <w:jc w:val="right"/>
            </w:pPr>
            <w:r>
              <w:rPr>
                <w:sz w:val="19"/>
              </w:rPr>
              <w:t>0.7690</w:t>
            </w:r>
          </w:p>
        </w:tc>
        <w:tc>
          <w:tcPr>
            <w:tcW w:w="2268" w:type="dxa"/>
          </w:tcPr>
          <w:p w14:paraId="6CE9D6F0">
            <w:pPr>
              <w:jc w:val="right"/>
            </w:pPr>
            <w:r>
              <w:rPr>
                <w:sz w:val="19"/>
              </w:rPr>
              <w:t>1.0000</w:t>
            </w:r>
          </w:p>
        </w:tc>
      </w:tr>
      <w:tr w14:paraId="1857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DAE3C6">
            <w:r>
              <w:rPr>
                <w:sz w:val="19"/>
              </w:rPr>
              <w:t>V1</w:t>
            </w:r>
          </w:p>
        </w:tc>
        <w:tc>
          <w:tcPr>
            <w:tcW w:w="2268" w:type="dxa"/>
          </w:tcPr>
          <w:p w14:paraId="641F503D">
            <w:r>
              <w:rPr>
                <w:sz w:val="19"/>
              </w:rPr>
              <w:t>Philips</w:t>
            </w:r>
          </w:p>
        </w:tc>
        <w:tc>
          <w:tcPr>
            <w:tcW w:w="2268" w:type="dxa"/>
          </w:tcPr>
          <w:p w14:paraId="13D7A5DC">
            <w:pPr>
              <w:jc w:val="right"/>
            </w:pPr>
            <w:r>
              <w:rPr>
                <w:sz w:val="19"/>
              </w:rPr>
              <w:t>0.7961</w:t>
            </w:r>
          </w:p>
        </w:tc>
        <w:tc>
          <w:tcPr>
            <w:tcW w:w="2268" w:type="dxa"/>
          </w:tcPr>
          <w:p w14:paraId="3578A78F">
            <w:pPr>
              <w:jc w:val="right"/>
            </w:pPr>
            <w:r>
              <w:rPr>
                <w:sz w:val="19"/>
              </w:rPr>
              <w:t>1.0000</w:t>
            </w:r>
          </w:p>
        </w:tc>
      </w:tr>
      <w:tr w14:paraId="7ACA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9EB5208">
            <w:r>
              <w:rPr>
                <w:sz w:val="19"/>
              </w:rPr>
              <w:t>V1</w:t>
            </w:r>
          </w:p>
        </w:tc>
        <w:tc>
          <w:tcPr>
            <w:tcW w:w="2268" w:type="dxa"/>
          </w:tcPr>
          <w:p w14:paraId="7458B2D3">
            <w:r>
              <w:rPr>
                <w:sz w:val="19"/>
              </w:rPr>
              <w:t>PT-737E</w:t>
            </w:r>
          </w:p>
        </w:tc>
        <w:tc>
          <w:tcPr>
            <w:tcW w:w="2268" w:type="dxa"/>
          </w:tcPr>
          <w:p w14:paraId="2F68AAC0">
            <w:pPr>
              <w:jc w:val="right"/>
            </w:pPr>
            <w:r>
              <w:rPr>
                <w:sz w:val="19"/>
              </w:rPr>
              <w:t>0.7407</w:t>
            </w:r>
          </w:p>
        </w:tc>
        <w:tc>
          <w:tcPr>
            <w:tcW w:w="2268" w:type="dxa"/>
          </w:tcPr>
          <w:p w14:paraId="70008AB9">
            <w:pPr>
              <w:jc w:val="right"/>
            </w:pPr>
            <w:r>
              <w:rPr>
                <w:sz w:val="19"/>
              </w:rPr>
              <w:t>1.0000</w:t>
            </w:r>
          </w:p>
        </w:tc>
      </w:tr>
      <w:tr w14:paraId="4136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DFB69EC">
            <w:r>
              <w:rPr>
                <w:sz w:val="19"/>
              </w:rPr>
              <w:t>V1</w:t>
            </w:r>
          </w:p>
        </w:tc>
        <w:tc>
          <w:tcPr>
            <w:tcW w:w="2268" w:type="dxa"/>
          </w:tcPr>
          <w:p w14:paraId="678C702D">
            <w:r>
              <w:rPr>
                <w:sz w:val="19"/>
              </w:rPr>
              <w:t>Samsung</w:t>
            </w:r>
          </w:p>
        </w:tc>
        <w:tc>
          <w:tcPr>
            <w:tcW w:w="2268" w:type="dxa"/>
          </w:tcPr>
          <w:p w14:paraId="2A25DBCC">
            <w:pPr>
              <w:jc w:val="right"/>
            </w:pPr>
            <w:r>
              <w:rPr>
                <w:sz w:val="19"/>
              </w:rPr>
              <w:t>0.3687</w:t>
            </w:r>
          </w:p>
        </w:tc>
        <w:tc>
          <w:tcPr>
            <w:tcW w:w="2268" w:type="dxa"/>
          </w:tcPr>
          <w:p w14:paraId="65BD1C0A">
            <w:pPr>
              <w:jc w:val="right"/>
            </w:pPr>
            <w:r>
              <w:rPr>
                <w:sz w:val="19"/>
              </w:rPr>
              <w:t>1.0000</w:t>
            </w:r>
          </w:p>
        </w:tc>
      </w:tr>
    </w:tbl>
    <w:p w14:paraId="36A9A79A"/>
    <w:p w14:paraId="30EA695E">
      <w:pPr>
        <w:jc w:val="both"/>
      </w:pPr>
      <w:r>
        <w:rPr>
          <w:b w:val="0"/>
          <w:i w:val="0"/>
        </w:rPr>
        <w:t>Cùng dữ liệu và cấu hình, chỉ đổi seed khởi tạo đã có thể lật kết quả phát hiện tcp/udp của một thiết bị (TPR nhảy giữa ~0.77 và 1.00). Đây là lý do một lần chạy (như Meidan) không đủ để kết luận, và vì sao đề tài báo cáo mean ± std, KTC95 và kiểm định thay vì một con số tốt nhất. KTC95 của macro-F1 rộng (Bảng tổng hợp) phản ánh đúng độ bất định này.</w:t>
      </w:r>
    </w:p>
    <w:p w14:paraId="6FDBAAB9">
      <w:pPr>
        <w:pStyle w:val="3"/>
      </w:pPr>
      <w:bookmarkStart w:id="36" w:name="_Toc30762"/>
      <w:r>
        <w:t>7.3 Ablation</w:t>
      </w:r>
      <w:bookmarkEnd w:id="36"/>
    </w:p>
    <w:p w14:paraId="3A7ACB2D">
      <w:pPr>
        <w:jc w:val="center"/>
      </w:pPr>
      <w:r>
        <w:rPr>
          <w:i/>
          <w:sz w:val="22"/>
        </w:rPr>
        <w:t>Bảng 21. B0: quy tắc ngưỡng × kích thước cửa sổ (trung bình 9 thiết bị × 5 seed)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10C7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D9E2F3"/>
          </w:tcPr>
          <w:p w14:paraId="5641C177">
            <w:r>
              <w:rPr>
                <w:b/>
                <w:sz w:val="18"/>
              </w:rPr>
              <w:t>Quy tắc</w:t>
            </w:r>
          </w:p>
        </w:tc>
        <w:tc>
          <w:tcPr>
            <w:tcW w:w="1296" w:type="dxa"/>
            <w:shd w:val="clear" w:color="auto" w:fill="D9E2F3"/>
          </w:tcPr>
          <w:p w14:paraId="39C74682">
            <w:r>
              <w:rPr>
                <w:b/>
                <w:sz w:val="18"/>
              </w:rPr>
              <w:t>Cửa sổ</w:t>
            </w:r>
          </w:p>
        </w:tc>
        <w:tc>
          <w:tcPr>
            <w:tcW w:w="1296" w:type="dxa"/>
            <w:shd w:val="clear" w:color="auto" w:fill="D9E2F3"/>
          </w:tcPr>
          <w:p w14:paraId="6B60A0E0">
            <w:r>
              <w:rPr>
                <w:b/>
                <w:sz w:val="18"/>
              </w:rPr>
              <w:t>ws TB</w:t>
            </w:r>
          </w:p>
        </w:tc>
        <w:tc>
          <w:tcPr>
            <w:tcW w:w="1296" w:type="dxa"/>
            <w:shd w:val="clear" w:color="auto" w:fill="D9E2F3"/>
          </w:tcPr>
          <w:p w14:paraId="53944D24">
            <w:r>
              <w:rPr>
                <w:b/>
                <w:sz w:val="18"/>
              </w:rPr>
              <w:t>TPR</w:t>
            </w:r>
          </w:p>
        </w:tc>
        <w:tc>
          <w:tcPr>
            <w:tcW w:w="1296" w:type="dxa"/>
            <w:shd w:val="clear" w:color="auto" w:fill="D9E2F3"/>
          </w:tcPr>
          <w:p w14:paraId="26B13B07">
            <w:r>
              <w:rPr>
                <w:b/>
                <w:sz w:val="18"/>
              </w:rPr>
              <w:t>FPR</w:t>
            </w:r>
          </w:p>
        </w:tc>
        <w:tc>
          <w:tcPr>
            <w:tcW w:w="1296" w:type="dxa"/>
            <w:shd w:val="clear" w:color="auto" w:fill="D9E2F3"/>
          </w:tcPr>
          <w:p w14:paraId="744ED803">
            <w:r>
              <w:rPr>
                <w:b/>
                <w:sz w:val="18"/>
              </w:rPr>
              <w:t>macro-F1</w:t>
            </w:r>
          </w:p>
        </w:tc>
        <w:tc>
          <w:tcPr>
            <w:tcW w:w="1296" w:type="dxa"/>
            <w:shd w:val="clear" w:color="auto" w:fill="D9E2F3"/>
          </w:tcPr>
          <w:p w14:paraId="1F909418">
            <w:r>
              <w:rPr>
                <w:b/>
                <w:sz w:val="18"/>
              </w:rPr>
              <w:t>F1 cân bằng</w:t>
            </w:r>
          </w:p>
        </w:tc>
      </w:tr>
      <w:tr w14:paraId="15AB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C092C10">
            <w:r>
              <w:rPr>
                <w:sz w:val="18"/>
              </w:rPr>
              <w:t>mean_3std</w:t>
            </w:r>
          </w:p>
        </w:tc>
        <w:tc>
          <w:tcPr>
            <w:tcW w:w="1296" w:type="dxa"/>
          </w:tcPr>
          <w:p w14:paraId="10DB31F2">
            <w:r>
              <w:rPr>
                <w:sz w:val="18"/>
              </w:rPr>
              <w:t>1</w:t>
            </w:r>
          </w:p>
        </w:tc>
        <w:tc>
          <w:tcPr>
            <w:tcW w:w="1296" w:type="dxa"/>
          </w:tcPr>
          <w:p w14:paraId="5BEFD279">
            <w:pPr>
              <w:jc w:val="right"/>
            </w:pPr>
            <w:r>
              <w:rPr>
                <w:sz w:val="18"/>
              </w:rPr>
              <w:t>1</w:t>
            </w:r>
          </w:p>
        </w:tc>
        <w:tc>
          <w:tcPr>
            <w:tcW w:w="1296" w:type="dxa"/>
          </w:tcPr>
          <w:p w14:paraId="690C089B">
            <w:pPr>
              <w:jc w:val="right"/>
            </w:pPr>
            <w:r>
              <w:rPr>
                <w:sz w:val="18"/>
              </w:rPr>
              <w:t>0.7145</w:t>
            </w:r>
          </w:p>
        </w:tc>
        <w:tc>
          <w:tcPr>
            <w:tcW w:w="1296" w:type="dxa"/>
          </w:tcPr>
          <w:p w14:paraId="61E84C6B">
            <w:pPr>
              <w:jc w:val="right"/>
            </w:pPr>
            <w:r>
              <w:rPr>
                <w:sz w:val="18"/>
              </w:rPr>
              <w:t>0.0058</w:t>
            </w:r>
          </w:p>
        </w:tc>
        <w:tc>
          <w:tcPr>
            <w:tcW w:w="1296" w:type="dxa"/>
          </w:tcPr>
          <w:p w14:paraId="15516D9D">
            <w:pPr>
              <w:jc w:val="right"/>
            </w:pPr>
            <w:r>
              <w:rPr>
                <w:sz w:val="18"/>
              </w:rPr>
              <w:t>0.5484</w:t>
            </w:r>
          </w:p>
        </w:tc>
        <w:tc>
          <w:tcPr>
            <w:tcW w:w="1296" w:type="dxa"/>
          </w:tcPr>
          <w:p w14:paraId="235B65BF">
            <w:pPr>
              <w:jc w:val="right"/>
            </w:pPr>
            <w:r>
              <w:rPr>
                <w:sz w:val="18"/>
              </w:rPr>
              <w:t>0.8125</w:t>
            </w:r>
          </w:p>
        </w:tc>
      </w:tr>
      <w:tr w14:paraId="183E7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87F4FEE">
            <w:r>
              <w:rPr>
                <w:sz w:val="18"/>
              </w:rPr>
              <w:t>mean_3std</w:t>
            </w:r>
          </w:p>
        </w:tc>
        <w:tc>
          <w:tcPr>
            <w:tcW w:w="1296" w:type="dxa"/>
          </w:tcPr>
          <w:p w14:paraId="77686A28">
            <w:r>
              <w:rPr>
                <w:sz w:val="18"/>
              </w:rPr>
              <w:t>2ws*</w:t>
            </w:r>
          </w:p>
        </w:tc>
        <w:tc>
          <w:tcPr>
            <w:tcW w:w="1296" w:type="dxa"/>
          </w:tcPr>
          <w:p w14:paraId="738C923C">
            <w:pPr>
              <w:jc w:val="right"/>
            </w:pPr>
            <w:r>
              <w:rPr>
                <w:sz w:val="18"/>
              </w:rPr>
              <w:t>102</w:t>
            </w:r>
          </w:p>
        </w:tc>
        <w:tc>
          <w:tcPr>
            <w:tcW w:w="1296" w:type="dxa"/>
          </w:tcPr>
          <w:p w14:paraId="269ABA3E">
            <w:pPr>
              <w:jc w:val="right"/>
            </w:pPr>
            <w:r>
              <w:rPr>
                <w:sz w:val="18"/>
              </w:rPr>
              <w:t>0.7142</w:t>
            </w:r>
          </w:p>
        </w:tc>
        <w:tc>
          <w:tcPr>
            <w:tcW w:w="1296" w:type="dxa"/>
          </w:tcPr>
          <w:p w14:paraId="353CE856">
            <w:pPr>
              <w:jc w:val="right"/>
            </w:pPr>
            <w:r>
              <w:rPr>
                <w:sz w:val="18"/>
              </w:rPr>
              <w:t>0.0006</w:t>
            </w:r>
          </w:p>
        </w:tc>
        <w:tc>
          <w:tcPr>
            <w:tcW w:w="1296" w:type="dxa"/>
          </w:tcPr>
          <w:p w14:paraId="3623D14D">
            <w:pPr>
              <w:jc w:val="right"/>
            </w:pPr>
            <w:r>
              <w:rPr>
                <w:sz w:val="18"/>
              </w:rPr>
              <w:t>0.5486</w:t>
            </w:r>
          </w:p>
        </w:tc>
        <w:tc>
          <w:tcPr>
            <w:tcW w:w="1296" w:type="dxa"/>
          </w:tcPr>
          <w:p w14:paraId="1E08FA32">
            <w:pPr>
              <w:jc w:val="right"/>
            </w:pPr>
            <w:r>
              <w:rPr>
                <w:sz w:val="18"/>
              </w:rPr>
              <w:t>0.8147</w:t>
            </w:r>
          </w:p>
        </w:tc>
      </w:tr>
      <w:tr w14:paraId="7BBC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0580F15">
            <w:r>
              <w:rPr>
                <w:sz w:val="18"/>
              </w:rPr>
              <w:t>mean_3std</w:t>
            </w:r>
          </w:p>
        </w:tc>
        <w:tc>
          <w:tcPr>
            <w:tcW w:w="1296" w:type="dxa"/>
          </w:tcPr>
          <w:p w14:paraId="266576BA">
            <w:r>
              <w:rPr>
                <w:sz w:val="18"/>
              </w:rPr>
              <w:t>ws*</w:t>
            </w:r>
          </w:p>
        </w:tc>
        <w:tc>
          <w:tcPr>
            <w:tcW w:w="1296" w:type="dxa"/>
          </w:tcPr>
          <w:p w14:paraId="11EF50EF">
            <w:pPr>
              <w:jc w:val="right"/>
            </w:pPr>
            <w:r>
              <w:rPr>
                <w:sz w:val="18"/>
              </w:rPr>
              <w:t>51</w:t>
            </w:r>
          </w:p>
        </w:tc>
        <w:tc>
          <w:tcPr>
            <w:tcW w:w="1296" w:type="dxa"/>
          </w:tcPr>
          <w:p w14:paraId="3D6C2CA8">
            <w:pPr>
              <w:jc w:val="right"/>
            </w:pPr>
            <w:r>
              <w:rPr>
                <w:sz w:val="18"/>
              </w:rPr>
              <w:t>0.7143</w:t>
            </w:r>
          </w:p>
        </w:tc>
        <w:tc>
          <w:tcPr>
            <w:tcW w:w="1296" w:type="dxa"/>
          </w:tcPr>
          <w:p w14:paraId="371360DC">
            <w:pPr>
              <w:jc w:val="right"/>
            </w:pPr>
            <w:r>
              <w:rPr>
                <w:sz w:val="18"/>
              </w:rPr>
              <w:t>0.0018</w:t>
            </w:r>
          </w:p>
        </w:tc>
        <w:tc>
          <w:tcPr>
            <w:tcW w:w="1296" w:type="dxa"/>
          </w:tcPr>
          <w:p w14:paraId="4B73CADD">
            <w:pPr>
              <w:jc w:val="right"/>
            </w:pPr>
            <w:r>
              <w:rPr>
                <w:sz w:val="18"/>
              </w:rPr>
              <w:t>0.5486</w:t>
            </w:r>
          </w:p>
        </w:tc>
        <w:tc>
          <w:tcPr>
            <w:tcW w:w="1296" w:type="dxa"/>
          </w:tcPr>
          <w:p w14:paraId="264EEA6D">
            <w:pPr>
              <w:jc w:val="right"/>
            </w:pPr>
            <w:r>
              <w:rPr>
                <w:sz w:val="18"/>
              </w:rPr>
              <w:t>0.8142</w:t>
            </w:r>
          </w:p>
        </w:tc>
      </w:tr>
      <w:tr w14:paraId="1EC1D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E82B8BF">
            <w:r>
              <w:rPr>
                <w:sz w:val="18"/>
              </w:rPr>
              <w:t>mean_std</w:t>
            </w:r>
          </w:p>
        </w:tc>
        <w:tc>
          <w:tcPr>
            <w:tcW w:w="1296" w:type="dxa"/>
          </w:tcPr>
          <w:p w14:paraId="56F2D671">
            <w:r>
              <w:rPr>
                <w:sz w:val="18"/>
              </w:rPr>
              <w:t>1</w:t>
            </w:r>
          </w:p>
        </w:tc>
        <w:tc>
          <w:tcPr>
            <w:tcW w:w="1296" w:type="dxa"/>
          </w:tcPr>
          <w:p w14:paraId="0EA4ED88">
            <w:pPr>
              <w:jc w:val="right"/>
            </w:pPr>
            <w:r>
              <w:rPr>
                <w:sz w:val="18"/>
              </w:rPr>
              <w:t>1</w:t>
            </w:r>
          </w:p>
        </w:tc>
        <w:tc>
          <w:tcPr>
            <w:tcW w:w="1296" w:type="dxa"/>
          </w:tcPr>
          <w:p w14:paraId="4F46E397">
            <w:pPr>
              <w:jc w:val="right"/>
            </w:pPr>
            <w:r>
              <w:rPr>
                <w:sz w:val="18"/>
              </w:rPr>
              <w:t>0.8224</w:t>
            </w:r>
          </w:p>
        </w:tc>
        <w:tc>
          <w:tcPr>
            <w:tcW w:w="1296" w:type="dxa"/>
          </w:tcPr>
          <w:p w14:paraId="4A3E408E">
            <w:pPr>
              <w:jc w:val="right"/>
            </w:pPr>
            <w:r>
              <w:rPr>
                <w:sz w:val="18"/>
              </w:rPr>
              <w:t>0.0179</w:t>
            </w:r>
          </w:p>
        </w:tc>
        <w:tc>
          <w:tcPr>
            <w:tcW w:w="1296" w:type="dxa"/>
          </w:tcPr>
          <w:p w14:paraId="0DABFE6D">
            <w:pPr>
              <w:jc w:val="right"/>
            </w:pPr>
            <w:r>
              <w:rPr>
                <w:sz w:val="18"/>
              </w:rPr>
              <w:t>0.7038</w:t>
            </w:r>
          </w:p>
        </w:tc>
        <w:tc>
          <w:tcPr>
            <w:tcW w:w="1296" w:type="dxa"/>
          </w:tcPr>
          <w:p w14:paraId="1081FC91">
            <w:pPr>
              <w:jc w:val="right"/>
            </w:pPr>
            <w:r>
              <w:rPr>
                <w:sz w:val="18"/>
              </w:rPr>
              <w:t>0.8768</w:t>
            </w:r>
          </w:p>
        </w:tc>
      </w:tr>
      <w:tr w14:paraId="4235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AAB3339">
            <w:r>
              <w:rPr>
                <w:sz w:val="18"/>
              </w:rPr>
              <w:t>mean_std</w:t>
            </w:r>
          </w:p>
        </w:tc>
        <w:tc>
          <w:tcPr>
            <w:tcW w:w="1296" w:type="dxa"/>
          </w:tcPr>
          <w:p w14:paraId="2F759021">
            <w:r>
              <w:rPr>
                <w:sz w:val="18"/>
              </w:rPr>
              <w:t>2ws*</w:t>
            </w:r>
          </w:p>
        </w:tc>
        <w:tc>
          <w:tcPr>
            <w:tcW w:w="1296" w:type="dxa"/>
          </w:tcPr>
          <w:p w14:paraId="26854FA3">
            <w:pPr>
              <w:jc w:val="right"/>
            </w:pPr>
            <w:r>
              <w:rPr>
                <w:sz w:val="18"/>
              </w:rPr>
              <w:t>303</w:t>
            </w:r>
          </w:p>
        </w:tc>
        <w:tc>
          <w:tcPr>
            <w:tcW w:w="1296" w:type="dxa"/>
          </w:tcPr>
          <w:p w14:paraId="4BF43C7A">
            <w:pPr>
              <w:jc w:val="right"/>
            </w:pPr>
            <w:r>
              <w:rPr>
                <w:sz w:val="18"/>
              </w:rPr>
              <w:t>0.8222</w:t>
            </w:r>
          </w:p>
        </w:tc>
        <w:tc>
          <w:tcPr>
            <w:tcW w:w="1296" w:type="dxa"/>
          </w:tcPr>
          <w:p w14:paraId="5E374B2B">
            <w:pPr>
              <w:jc w:val="right"/>
            </w:pPr>
            <w:r>
              <w:rPr>
                <w:sz w:val="18"/>
              </w:rPr>
              <w:t>0.0000</w:t>
            </w:r>
          </w:p>
        </w:tc>
        <w:tc>
          <w:tcPr>
            <w:tcW w:w="1296" w:type="dxa"/>
          </w:tcPr>
          <w:p w14:paraId="4D332829">
            <w:pPr>
              <w:jc w:val="right"/>
            </w:pPr>
            <w:r>
              <w:rPr>
                <w:sz w:val="18"/>
              </w:rPr>
              <w:t>0.7065</w:t>
            </w:r>
          </w:p>
        </w:tc>
        <w:tc>
          <w:tcPr>
            <w:tcW w:w="1296" w:type="dxa"/>
          </w:tcPr>
          <w:p w14:paraId="7BB8F3C9">
            <w:pPr>
              <w:jc w:val="right"/>
            </w:pPr>
            <w:r>
              <w:rPr>
                <w:sz w:val="18"/>
              </w:rPr>
              <w:t>0.8853</w:t>
            </w:r>
          </w:p>
        </w:tc>
      </w:tr>
      <w:tr w14:paraId="1F692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3A159E7">
            <w:r>
              <w:rPr>
                <w:sz w:val="18"/>
              </w:rPr>
              <w:t>mean_std</w:t>
            </w:r>
          </w:p>
        </w:tc>
        <w:tc>
          <w:tcPr>
            <w:tcW w:w="1296" w:type="dxa"/>
          </w:tcPr>
          <w:p w14:paraId="4EE96CCF">
            <w:r>
              <w:rPr>
                <w:sz w:val="18"/>
              </w:rPr>
              <w:t>ws*</w:t>
            </w:r>
          </w:p>
        </w:tc>
        <w:tc>
          <w:tcPr>
            <w:tcW w:w="1296" w:type="dxa"/>
          </w:tcPr>
          <w:p w14:paraId="04E74E8B">
            <w:pPr>
              <w:jc w:val="right"/>
            </w:pPr>
            <w:r>
              <w:rPr>
                <w:sz w:val="18"/>
              </w:rPr>
              <w:t>152</w:t>
            </w:r>
          </w:p>
        </w:tc>
        <w:tc>
          <w:tcPr>
            <w:tcW w:w="1296" w:type="dxa"/>
          </w:tcPr>
          <w:p w14:paraId="74D54BDC">
            <w:pPr>
              <w:jc w:val="right"/>
            </w:pPr>
            <w:r>
              <w:rPr>
                <w:sz w:val="18"/>
              </w:rPr>
              <w:t>0.8222</w:t>
            </w:r>
          </w:p>
        </w:tc>
        <w:tc>
          <w:tcPr>
            <w:tcW w:w="1296" w:type="dxa"/>
          </w:tcPr>
          <w:p w14:paraId="7B63D756">
            <w:pPr>
              <w:jc w:val="right"/>
            </w:pPr>
            <w:r>
              <w:rPr>
                <w:sz w:val="18"/>
              </w:rPr>
              <w:t>0.0025</w:t>
            </w:r>
          </w:p>
        </w:tc>
        <w:tc>
          <w:tcPr>
            <w:tcW w:w="1296" w:type="dxa"/>
          </w:tcPr>
          <w:p w14:paraId="283DCE2A">
            <w:pPr>
              <w:jc w:val="right"/>
            </w:pPr>
            <w:r>
              <w:rPr>
                <w:sz w:val="18"/>
              </w:rPr>
              <w:t>0.7061</w:t>
            </w:r>
          </w:p>
        </w:tc>
        <w:tc>
          <w:tcPr>
            <w:tcW w:w="1296" w:type="dxa"/>
          </w:tcPr>
          <w:p w14:paraId="3E28FF66">
            <w:pPr>
              <w:jc w:val="right"/>
            </w:pPr>
            <w:r>
              <w:rPr>
                <w:sz w:val="18"/>
              </w:rPr>
              <w:t>0.8841</w:t>
            </w:r>
          </w:p>
        </w:tc>
      </w:tr>
      <w:tr w14:paraId="6720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B7B453D">
            <w:r>
              <w:rPr>
                <w:sz w:val="18"/>
              </w:rPr>
              <w:t>p99</w:t>
            </w:r>
          </w:p>
        </w:tc>
        <w:tc>
          <w:tcPr>
            <w:tcW w:w="1296" w:type="dxa"/>
          </w:tcPr>
          <w:p w14:paraId="73D6B69A">
            <w:r>
              <w:rPr>
                <w:sz w:val="18"/>
              </w:rPr>
              <w:t>1</w:t>
            </w:r>
          </w:p>
        </w:tc>
        <w:tc>
          <w:tcPr>
            <w:tcW w:w="1296" w:type="dxa"/>
          </w:tcPr>
          <w:p w14:paraId="385DE0B0">
            <w:pPr>
              <w:jc w:val="right"/>
            </w:pPr>
            <w:r>
              <w:rPr>
                <w:sz w:val="18"/>
              </w:rPr>
              <w:t>1</w:t>
            </w:r>
          </w:p>
        </w:tc>
        <w:tc>
          <w:tcPr>
            <w:tcW w:w="1296" w:type="dxa"/>
          </w:tcPr>
          <w:p w14:paraId="27A67C8F">
            <w:pPr>
              <w:jc w:val="right"/>
            </w:pPr>
            <w:r>
              <w:rPr>
                <w:sz w:val="18"/>
              </w:rPr>
              <w:t>0.7500</w:t>
            </w:r>
          </w:p>
        </w:tc>
        <w:tc>
          <w:tcPr>
            <w:tcW w:w="1296" w:type="dxa"/>
          </w:tcPr>
          <w:p w14:paraId="5521B68F">
            <w:pPr>
              <w:jc w:val="right"/>
            </w:pPr>
            <w:r>
              <w:rPr>
                <w:sz w:val="18"/>
              </w:rPr>
              <w:t>0.0097</w:t>
            </w:r>
          </w:p>
        </w:tc>
        <w:tc>
          <w:tcPr>
            <w:tcW w:w="1296" w:type="dxa"/>
          </w:tcPr>
          <w:p w14:paraId="7C0BF757">
            <w:pPr>
              <w:jc w:val="right"/>
            </w:pPr>
            <w:r>
              <w:rPr>
                <w:sz w:val="18"/>
              </w:rPr>
              <w:t>0.6137</w:t>
            </w:r>
          </w:p>
        </w:tc>
        <w:tc>
          <w:tcPr>
            <w:tcW w:w="1296" w:type="dxa"/>
          </w:tcPr>
          <w:p w14:paraId="3F9BF9B7">
            <w:pPr>
              <w:jc w:val="right"/>
            </w:pPr>
            <w:r>
              <w:rPr>
                <w:sz w:val="18"/>
              </w:rPr>
              <w:t>0.8307</w:t>
            </w:r>
          </w:p>
        </w:tc>
      </w:tr>
      <w:tr w14:paraId="062D1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F215821">
            <w:r>
              <w:rPr>
                <w:sz w:val="18"/>
              </w:rPr>
              <w:t>p99</w:t>
            </w:r>
          </w:p>
        </w:tc>
        <w:tc>
          <w:tcPr>
            <w:tcW w:w="1296" w:type="dxa"/>
          </w:tcPr>
          <w:p w14:paraId="06FD73DB">
            <w:r>
              <w:rPr>
                <w:sz w:val="18"/>
              </w:rPr>
              <w:t>2ws*</w:t>
            </w:r>
          </w:p>
        </w:tc>
        <w:tc>
          <w:tcPr>
            <w:tcW w:w="1296" w:type="dxa"/>
          </w:tcPr>
          <w:p w14:paraId="70E50A70">
            <w:pPr>
              <w:jc w:val="right"/>
            </w:pPr>
            <w:r>
              <w:rPr>
                <w:sz w:val="18"/>
              </w:rPr>
              <w:t>168</w:t>
            </w:r>
          </w:p>
        </w:tc>
        <w:tc>
          <w:tcPr>
            <w:tcW w:w="1296" w:type="dxa"/>
          </w:tcPr>
          <w:p w14:paraId="31BBDE60">
            <w:pPr>
              <w:jc w:val="right"/>
            </w:pPr>
            <w:r>
              <w:rPr>
                <w:sz w:val="18"/>
              </w:rPr>
              <w:t>0.7497</w:t>
            </w:r>
          </w:p>
        </w:tc>
        <w:tc>
          <w:tcPr>
            <w:tcW w:w="1296" w:type="dxa"/>
          </w:tcPr>
          <w:p w14:paraId="4D1D20F0">
            <w:pPr>
              <w:jc w:val="right"/>
            </w:pPr>
            <w:r>
              <w:rPr>
                <w:sz w:val="18"/>
              </w:rPr>
              <w:t>0.0008</w:t>
            </w:r>
          </w:p>
        </w:tc>
        <w:tc>
          <w:tcPr>
            <w:tcW w:w="1296" w:type="dxa"/>
          </w:tcPr>
          <w:p w14:paraId="205BE8AF">
            <w:pPr>
              <w:jc w:val="right"/>
            </w:pPr>
            <w:r>
              <w:rPr>
                <w:sz w:val="18"/>
              </w:rPr>
              <w:t>0.6147</w:t>
            </w:r>
          </w:p>
        </w:tc>
        <w:tc>
          <w:tcPr>
            <w:tcW w:w="1296" w:type="dxa"/>
          </w:tcPr>
          <w:p w14:paraId="2DA91E5D">
            <w:pPr>
              <w:jc w:val="right"/>
            </w:pPr>
            <w:r>
              <w:rPr>
                <w:sz w:val="18"/>
              </w:rPr>
              <w:t>0.8346</w:t>
            </w:r>
          </w:p>
        </w:tc>
      </w:tr>
      <w:tr w14:paraId="1C93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2BF8E9C">
            <w:r>
              <w:rPr>
                <w:sz w:val="18"/>
              </w:rPr>
              <w:t>p99</w:t>
            </w:r>
          </w:p>
        </w:tc>
        <w:tc>
          <w:tcPr>
            <w:tcW w:w="1296" w:type="dxa"/>
          </w:tcPr>
          <w:p w14:paraId="6B86889C">
            <w:r>
              <w:rPr>
                <w:sz w:val="18"/>
              </w:rPr>
              <w:t>ws*</w:t>
            </w:r>
          </w:p>
        </w:tc>
        <w:tc>
          <w:tcPr>
            <w:tcW w:w="1296" w:type="dxa"/>
          </w:tcPr>
          <w:p w14:paraId="15D4B408">
            <w:pPr>
              <w:jc w:val="right"/>
            </w:pPr>
            <w:r>
              <w:rPr>
                <w:sz w:val="18"/>
              </w:rPr>
              <w:t>84</w:t>
            </w:r>
          </w:p>
        </w:tc>
        <w:tc>
          <w:tcPr>
            <w:tcW w:w="1296" w:type="dxa"/>
          </w:tcPr>
          <w:p w14:paraId="55A8D294">
            <w:pPr>
              <w:jc w:val="right"/>
            </w:pPr>
            <w:r>
              <w:rPr>
                <w:sz w:val="18"/>
              </w:rPr>
              <w:t>0.7498</w:t>
            </w:r>
          </w:p>
        </w:tc>
        <w:tc>
          <w:tcPr>
            <w:tcW w:w="1296" w:type="dxa"/>
          </w:tcPr>
          <w:p w14:paraId="47FE2A0C">
            <w:pPr>
              <w:jc w:val="right"/>
            </w:pPr>
            <w:r>
              <w:rPr>
                <w:sz w:val="18"/>
              </w:rPr>
              <w:t>0.0029</w:t>
            </w:r>
          </w:p>
        </w:tc>
        <w:tc>
          <w:tcPr>
            <w:tcW w:w="1296" w:type="dxa"/>
          </w:tcPr>
          <w:p w14:paraId="6B93D504">
            <w:pPr>
              <w:jc w:val="right"/>
            </w:pPr>
            <w:r>
              <w:rPr>
                <w:sz w:val="18"/>
              </w:rPr>
              <w:t>0.6146</w:t>
            </w:r>
          </w:p>
        </w:tc>
        <w:tc>
          <w:tcPr>
            <w:tcW w:w="1296" w:type="dxa"/>
          </w:tcPr>
          <w:p w14:paraId="789CD501">
            <w:pPr>
              <w:jc w:val="right"/>
            </w:pPr>
            <w:r>
              <w:rPr>
                <w:sz w:val="18"/>
              </w:rPr>
              <w:t>0.8338</w:t>
            </w:r>
          </w:p>
        </w:tc>
      </w:tr>
      <w:tr w14:paraId="4172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5723005">
            <w:r>
              <w:rPr>
                <w:sz w:val="18"/>
              </w:rPr>
              <w:t>p99_9</w:t>
            </w:r>
          </w:p>
        </w:tc>
        <w:tc>
          <w:tcPr>
            <w:tcW w:w="1296" w:type="dxa"/>
          </w:tcPr>
          <w:p w14:paraId="64FFE7E5">
            <w:r>
              <w:rPr>
                <w:sz w:val="18"/>
              </w:rPr>
              <w:t>1</w:t>
            </w:r>
          </w:p>
        </w:tc>
        <w:tc>
          <w:tcPr>
            <w:tcW w:w="1296" w:type="dxa"/>
          </w:tcPr>
          <w:p w14:paraId="064D6461">
            <w:pPr>
              <w:jc w:val="right"/>
            </w:pPr>
            <w:r>
              <w:rPr>
                <w:sz w:val="18"/>
              </w:rPr>
              <w:t>1</w:t>
            </w:r>
          </w:p>
        </w:tc>
        <w:tc>
          <w:tcPr>
            <w:tcW w:w="1296" w:type="dxa"/>
          </w:tcPr>
          <w:p w14:paraId="72D5FA7B">
            <w:pPr>
              <w:jc w:val="right"/>
            </w:pPr>
            <w:r>
              <w:rPr>
                <w:sz w:val="18"/>
              </w:rPr>
              <w:t>0.6825</w:t>
            </w:r>
          </w:p>
        </w:tc>
        <w:tc>
          <w:tcPr>
            <w:tcW w:w="1296" w:type="dxa"/>
          </w:tcPr>
          <w:p w14:paraId="4053EA2F">
            <w:pPr>
              <w:jc w:val="right"/>
            </w:pPr>
            <w:r>
              <w:rPr>
                <w:sz w:val="18"/>
              </w:rPr>
              <w:t>0.0009</w:t>
            </w:r>
          </w:p>
        </w:tc>
        <w:tc>
          <w:tcPr>
            <w:tcW w:w="1296" w:type="dxa"/>
          </w:tcPr>
          <w:p w14:paraId="3A26F014">
            <w:pPr>
              <w:jc w:val="right"/>
            </w:pPr>
            <w:r>
              <w:rPr>
                <w:sz w:val="18"/>
              </w:rPr>
              <w:t>0.4749</w:t>
            </w:r>
          </w:p>
        </w:tc>
        <w:tc>
          <w:tcPr>
            <w:tcW w:w="1296" w:type="dxa"/>
          </w:tcPr>
          <w:p w14:paraId="7A95573D">
            <w:pPr>
              <w:jc w:val="right"/>
            </w:pPr>
            <w:r>
              <w:rPr>
                <w:sz w:val="18"/>
              </w:rPr>
              <w:t>0.7969</w:t>
            </w:r>
          </w:p>
        </w:tc>
      </w:tr>
      <w:tr w14:paraId="6829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710B6C2">
            <w:r>
              <w:rPr>
                <w:sz w:val="18"/>
              </w:rPr>
              <w:t>p99_9</w:t>
            </w:r>
          </w:p>
        </w:tc>
        <w:tc>
          <w:tcPr>
            <w:tcW w:w="1296" w:type="dxa"/>
          </w:tcPr>
          <w:p w14:paraId="3AD78494">
            <w:r>
              <w:rPr>
                <w:sz w:val="18"/>
              </w:rPr>
              <w:t>2ws*</w:t>
            </w:r>
          </w:p>
        </w:tc>
        <w:tc>
          <w:tcPr>
            <w:tcW w:w="1296" w:type="dxa"/>
          </w:tcPr>
          <w:p w14:paraId="5B255DB0">
            <w:pPr>
              <w:jc w:val="right"/>
            </w:pPr>
            <w:r>
              <w:rPr>
                <w:sz w:val="18"/>
              </w:rPr>
              <w:t>23</w:t>
            </w:r>
          </w:p>
        </w:tc>
        <w:tc>
          <w:tcPr>
            <w:tcW w:w="1296" w:type="dxa"/>
          </w:tcPr>
          <w:p w14:paraId="7DC0676B">
            <w:pPr>
              <w:jc w:val="right"/>
            </w:pPr>
            <w:r>
              <w:rPr>
                <w:sz w:val="18"/>
              </w:rPr>
              <w:t>0.6824</w:t>
            </w:r>
          </w:p>
        </w:tc>
        <w:tc>
          <w:tcPr>
            <w:tcW w:w="1296" w:type="dxa"/>
          </w:tcPr>
          <w:p w14:paraId="703EF638">
            <w:pPr>
              <w:jc w:val="right"/>
            </w:pPr>
            <w:r>
              <w:rPr>
                <w:sz w:val="18"/>
              </w:rPr>
              <w:t>0.0002</w:t>
            </w:r>
          </w:p>
        </w:tc>
        <w:tc>
          <w:tcPr>
            <w:tcW w:w="1296" w:type="dxa"/>
          </w:tcPr>
          <w:p w14:paraId="62EABB8B">
            <w:pPr>
              <w:jc w:val="right"/>
            </w:pPr>
            <w:r>
              <w:rPr>
                <w:sz w:val="18"/>
              </w:rPr>
              <w:t>0.4749</w:t>
            </w:r>
          </w:p>
        </w:tc>
        <w:tc>
          <w:tcPr>
            <w:tcW w:w="1296" w:type="dxa"/>
          </w:tcPr>
          <w:p w14:paraId="5DA72B1B">
            <w:pPr>
              <w:jc w:val="right"/>
            </w:pPr>
            <w:r>
              <w:rPr>
                <w:sz w:val="18"/>
              </w:rPr>
              <w:t>0.7972</w:t>
            </w:r>
          </w:p>
        </w:tc>
      </w:tr>
      <w:tr w14:paraId="4352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3982245">
            <w:r>
              <w:rPr>
                <w:sz w:val="18"/>
              </w:rPr>
              <w:t>p99_9</w:t>
            </w:r>
          </w:p>
        </w:tc>
        <w:tc>
          <w:tcPr>
            <w:tcW w:w="1296" w:type="dxa"/>
          </w:tcPr>
          <w:p w14:paraId="52A0C49A">
            <w:r>
              <w:rPr>
                <w:sz w:val="18"/>
              </w:rPr>
              <w:t>ws*</w:t>
            </w:r>
          </w:p>
        </w:tc>
        <w:tc>
          <w:tcPr>
            <w:tcW w:w="1296" w:type="dxa"/>
          </w:tcPr>
          <w:p w14:paraId="759839C1">
            <w:pPr>
              <w:jc w:val="right"/>
            </w:pPr>
            <w:r>
              <w:rPr>
                <w:sz w:val="18"/>
              </w:rPr>
              <w:t>12</w:t>
            </w:r>
          </w:p>
        </w:tc>
        <w:tc>
          <w:tcPr>
            <w:tcW w:w="1296" w:type="dxa"/>
          </w:tcPr>
          <w:p w14:paraId="48E0EFD3">
            <w:pPr>
              <w:jc w:val="right"/>
            </w:pPr>
            <w:r>
              <w:rPr>
                <w:sz w:val="18"/>
              </w:rPr>
              <w:t>0.6824</w:t>
            </w:r>
          </w:p>
        </w:tc>
        <w:tc>
          <w:tcPr>
            <w:tcW w:w="1296" w:type="dxa"/>
          </w:tcPr>
          <w:p w14:paraId="79874ED8">
            <w:pPr>
              <w:jc w:val="right"/>
            </w:pPr>
            <w:r>
              <w:rPr>
                <w:sz w:val="18"/>
              </w:rPr>
              <w:t>0.0003</w:t>
            </w:r>
          </w:p>
        </w:tc>
        <w:tc>
          <w:tcPr>
            <w:tcW w:w="1296" w:type="dxa"/>
          </w:tcPr>
          <w:p w14:paraId="29773E94">
            <w:pPr>
              <w:jc w:val="right"/>
            </w:pPr>
            <w:r>
              <w:rPr>
                <w:sz w:val="18"/>
              </w:rPr>
              <w:t>0.4749</w:t>
            </w:r>
          </w:p>
        </w:tc>
        <w:tc>
          <w:tcPr>
            <w:tcW w:w="1296" w:type="dxa"/>
          </w:tcPr>
          <w:p w14:paraId="77C2B227">
            <w:pPr>
              <w:jc w:val="right"/>
            </w:pPr>
            <w:r>
              <w:rPr>
                <w:sz w:val="18"/>
              </w:rPr>
              <w:t>0.7971</w:t>
            </w:r>
          </w:p>
        </w:tc>
      </w:tr>
    </w:tbl>
    <w:p w14:paraId="3E00C3AE"/>
    <w:p w14:paraId="010CEFDA">
      <w:pPr>
        <w:jc w:val="center"/>
      </w:pPr>
      <w:r>
        <w:drawing>
          <wp:inline distT="0" distB="0" distL="114300" distR="114300">
            <wp:extent cx="5039995" cy="188976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040000" cy="1890000"/>
                    </a:xfrm>
                    <a:prstGeom prst="rect">
                      <a:avLst/>
                    </a:prstGeom>
                  </pic:spPr>
                </pic:pic>
              </a:graphicData>
            </a:graphic>
          </wp:inline>
        </w:drawing>
      </w:r>
    </w:p>
    <w:p w14:paraId="27DAF795">
      <w:pPr>
        <w:jc w:val="center"/>
      </w:pPr>
      <w:r>
        <w:rPr>
          <w:i/>
          <w:sz w:val="22"/>
        </w:rPr>
        <w:t>Hình 11. Ablation quy tắc ngưỡng và cửa sổ (B0)</w:t>
      </w:r>
    </w:p>
    <w:p w14:paraId="69F825DE">
      <w:pPr>
        <w:pStyle w:val="23"/>
        <w:jc w:val="both"/>
      </w:pPr>
      <w:r>
        <w:rPr>
          <w:b/>
        </w:rPr>
        <w:t>Cửa sổ:</w:t>
      </w:r>
      <w:r>
        <w:rPr>
          <w:b w:val="0"/>
        </w:rPr>
        <w:t xml:space="preserve"> ws = 1 (quyết định từng mẫu) cho FPR cao hơn rõ rệt; ws* giảm FPR nhiều lần; 2ws* gần như triệt tiêu FPR nhưng tăng gấp đôi độ trễ – majority vote là thành phần quan trọng như Meidan mô tả.</w:t>
      </w:r>
    </w:p>
    <w:p w14:paraId="11B9D84A">
      <w:pPr>
        <w:pStyle w:val="23"/>
        <w:jc w:val="both"/>
      </w:pPr>
      <w:r>
        <w:rPr>
          <w:b/>
        </w:rPr>
        <w:t>Quy tắc ngưỡng:</w:t>
      </w:r>
      <w:r>
        <w:rPr>
          <w:b w:val="0"/>
        </w:rPr>
        <w:t xml:space="preserve"> ngưỡng càng cao càng ít cảnh báo giả nhưng càng dễ bỏ sót các tấn công "giống benign".</w:t>
      </w:r>
    </w:p>
    <w:p w14:paraId="773177EB">
      <w:pPr>
        <w:pStyle w:val="23"/>
        <w:jc w:val="both"/>
      </w:pPr>
      <w:r>
        <w:rPr>
          <w:b/>
        </w:rPr>
        <w:t>Per-device normalization và model riêng:</w:t>
      </w:r>
      <w:r>
        <w:rPr>
          <w:b w:val="0"/>
        </w:rPr>
        <w:t xml:space="preserve"> xem 6.3 (B0, B1 global, model chung + chuẩn hóa riêng).</w:t>
      </w:r>
    </w:p>
    <w:p w14:paraId="2BD0C755">
      <w:pPr>
        <w:pStyle w:val="23"/>
        <w:jc w:val="both"/>
      </w:pPr>
      <w:r>
        <w:rPr>
          <w:b/>
        </w:rPr>
        <w:t>Số đặc trưng / cửa sổ thời gian:</w:t>
      </w:r>
      <w:r>
        <w:rPr>
          <w:b w:val="0"/>
        </w:rPr>
        <w:t xml:space="preserve"> xem bảng V2 ở 6.4.</w:t>
      </w:r>
    </w:p>
    <w:p w14:paraId="6AE5C0C6">
      <w:pPr>
        <w:pStyle w:val="23"/>
        <w:jc w:val="both"/>
      </w:pPr>
      <w:r>
        <w:rPr>
          <w:b/>
        </w:rPr>
        <w:t>Lượng tử hóa và hiệu chỉnh ngưỡng:</w:t>
      </w:r>
      <w:r>
        <w:rPr>
          <w:b w:val="0"/>
        </w:rPr>
        <w:t xml:space="preserve"> xem 6.5.</w:t>
      </w:r>
    </w:p>
    <w:p w14:paraId="75C82B2C">
      <w:pPr>
        <w:pStyle w:val="4"/>
      </w:pPr>
      <w:bookmarkStart w:id="37" w:name="_Toc18219"/>
      <w:r>
        <w:t>Đối chứng rò rỉ (E6)</w:t>
      </w:r>
      <w:bookmarkEnd w:id="37"/>
    </w:p>
    <w:p w14:paraId="368FCCA1">
      <w:pPr>
        <w:jc w:val="both"/>
      </w:pPr>
      <w:r>
        <w:rPr>
          <w:b w:val="0"/>
          <w:i w:val="0"/>
        </w:rPr>
        <w:t>Khi cố tình chia ngẫu nhiên, không purge, không khử trùng và fit scaler trên cả test, FPR là 0.0006 (so với 0.0025 khi làm đúng) và cửa sổ trung bình 107 mẫu (so với 152). Chênh lệch macro-F1 (đúng − sai) +0.0269, p = 0.9531. Rò rỉ làm tập test benign "giống" tập train hơn, nên các con số đánh giá trở nên lạc quan giả tạo về cảnh báo giả – minh chứng cho việc phải chia theo thời gian.</w:t>
      </w:r>
    </w:p>
    <w:p w14:paraId="048512D7">
      <w:pPr>
        <w:pStyle w:val="3"/>
      </w:pPr>
      <w:bookmarkStart w:id="38" w:name="_Toc8394"/>
      <w:r>
        <w:t>7.4 Robustness (tấn công được phép, offline)</w:t>
      </w:r>
      <w:bookmarkEnd w:id="38"/>
    </w:p>
    <w:p w14:paraId="115DDB6A">
      <w:pPr>
        <w:jc w:val="center"/>
      </w:pPr>
      <w:r>
        <w:rPr>
          <w:i/>
          <w:sz w:val="22"/>
        </w:rPr>
        <w:t>Bảng 22. Né tránh kiểu mimicry: x' = (1−α)·x + α·μ_benign (V1, 3 seed)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B16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4A8BA353">
            <w:r>
              <w:rPr>
                <w:b/>
                <w:sz w:val="20"/>
              </w:rPr>
              <w:t>α</w:t>
            </w:r>
          </w:p>
        </w:tc>
        <w:tc>
          <w:tcPr>
            <w:tcW w:w="3024" w:type="dxa"/>
            <w:shd w:val="clear" w:color="auto" w:fill="D9E2F3"/>
          </w:tcPr>
          <w:p w14:paraId="2D253AD3">
            <w:r>
              <w:rPr>
                <w:b/>
                <w:sz w:val="20"/>
              </w:rPr>
              <w:t>TPR TB</w:t>
            </w:r>
          </w:p>
        </w:tc>
        <w:tc>
          <w:tcPr>
            <w:tcW w:w="3024" w:type="dxa"/>
            <w:shd w:val="clear" w:color="auto" w:fill="D9E2F3"/>
          </w:tcPr>
          <w:p w14:paraId="445B7E44">
            <w:r>
              <w:rPr>
                <w:b/>
                <w:sz w:val="20"/>
              </w:rPr>
              <w:t>TPR min</w:t>
            </w:r>
          </w:p>
        </w:tc>
      </w:tr>
      <w:tr w14:paraId="102C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8FE3DC">
            <w:pPr>
              <w:jc w:val="right"/>
            </w:pPr>
            <w:r>
              <w:rPr>
                <w:sz w:val="20"/>
              </w:rPr>
              <w:t>0.0000</w:t>
            </w:r>
          </w:p>
        </w:tc>
        <w:tc>
          <w:tcPr>
            <w:tcW w:w="3024" w:type="dxa"/>
          </w:tcPr>
          <w:p w14:paraId="73B7AB84">
            <w:pPr>
              <w:jc w:val="right"/>
            </w:pPr>
            <w:r>
              <w:rPr>
                <w:sz w:val="20"/>
              </w:rPr>
              <w:t>0.8117</w:t>
            </w:r>
          </w:p>
        </w:tc>
        <w:tc>
          <w:tcPr>
            <w:tcW w:w="3024" w:type="dxa"/>
          </w:tcPr>
          <w:p w14:paraId="05D66520">
            <w:pPr>
              <w:jc w:val="right"/>
            </w:pPr>
            <w:r>
              <w:rPr>
                <w:sz w:val="20"/>
              </w:rPr>
              <w:t>0.3658</w:t>
            </w:r>
          </w:p>
        </w:tc>
      </w:tr>
      <w:tr w14:paraId="082FC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65207B">
            <w:pPr>
              <w:jc w:val="right"/>
            </w:pPr>
            <w:r>
              <w:rPr>
                <w:sz w:val="20"/>
              </w:rPr>
              <w:t>0.2500</w:t>
            </w:r>
          </w:p>
        </w:tc>
        <w:tc>
          <w:tcPr>
            <w:tcW w:w="3024" w:type="dxa"/>
          </w:tcPr>
          <w:p w14:paraId="4B8EDA99">
            <w:pPr>
              <w:jc w:val="right"/>
            </w:pPr>
            <w:r>
              <w:rPr>
                <w:sz w:val="20"/>
              </w:rPr>
              <w:t>0.7507</w:t>
            </w:r>
          </w:p>
        </w:tc>
        <w:tc>
          <w:tcPr>
            <w:tcW w:w="3024" w:type="dxa"/>
          </w:tcPr>
          <w:p w14:paraId="5D84286B">
            <w:pPr>
              <w:jc w:val="right"/>
            </w:pPr>
            <w:r>
              <w:rPr>
                <w:sz w:val="20"/>
              </w:rPr>
              <w:t>0.3658</w:t>
            </w:r>
          </w:p>
        </w:tc>
      </w:tr>
      <w:tr w14:paraId="48FB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0C62FB">
            <w:pPr>
              <w:jc w:val="right"/>
            </w:pPr>
            <w:r>
              <w:rPr>
                <w:sz w:val="20"/>
              </w:rPr>
              <w:t>0.5000</w:t>
            </w:r>
          </w:p>
        </w:tc>
        <w:tc>
          <w:tcPr>
            <w:tcW w:w="3024" w:type="dxa"/>
          </w:tcPr>
          <w:p w14:paraId="3D1837B4">
            <w:pPr>
              <w:jc w:val="right"/>
            </w:pPr>
            <w:r>
              <w:rPr>
                <w:sz w:val="20"/>
              </w:rPr>
              <w:t>0.7039</w:t>
            </w:r>
          </w:p>
        </w:tc>
        <w:tc>
          <w:tcPr>
            <w:tcW w:w="3024" w:type="dxa"/>
          </w:tcPr>
          <w:p w14:paraId="460B0067">
            <w:pPr>
              <w:jc w:val="right"/>
            </w:pPr>
            <w:r>
              <w:rPr>
                <w:sz w:val="20"/>
              </w:rPr>
              <w:t>0.3658</w:t>
            </w:r>
          </w:p>
        </w:tc>
      </w:tr>
      <w:tr w14:paraId="2041C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5B3BD7">
            <w:pPr>
              <w:jc w:val="right"/>
            </w:pPr>
            <w:r>
              <w:rPr>
                <w:sz w:val="20"/>
              </w:rPr>
              <w:t>0.7500</w:t>
            </w:r>
          </w:p>
        </w:tc>
        <w:tc>
          <w:tcPr>
            <w:tcW w:w="3024" w:type="dxa"/>
          </w:tcPr>
          <w:p w14:paraId="3245BC10">
            <w:pPr>
              <w:jc w:val="right"/>
            </w:pPr>
            <w:r>
              <w:rPr>
                <w:sz w:val="20"/>
              </w:rPr>
              <w:t>0.6974</w:t>
            </w:r>
          </w:p>
        </w:tc>
        <w:tc>
          <w:tcPr>
            <w:tcW w:w="3024" w:type="dxa"/>
          </w:tcPr>
          <w:p w14:paraId="199FA4B8">
            <w:pPr>
              <w:jc w:val="right"/>
            </w:pPr>
            <w:r>
              <w:rPr>
                <w:sz w:val="20"/>
              </w:rPr>
              <w:t>0.3658</w:t>
            </w:r>
          </w:p>
        </w:tc>
      </w:tr>
      <w:tr w14:paraId="5707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86350B">
            <w:pPr>
              <w:jc w:val="right"/>
            </w:pPr>
            <w:r>
              <w:rPr>
                <w:sz w:val="20"/>
              </w:rPr>
              <w:t>0.9000</w:t>
            </w:r>
          </w:p>
        </w:tc>
        <w:tc>
          <w:tcPr>
            <w:tcW w:w="3024" w:type="dxa"/>
          </w:tcPr>
          <w:p w14:paraId="549E6452">
            <w:pPr>
              <w:jc w:val="right"/>
            </w:pPr>
            <w:r>
              <w:rPr>
                <w:sz w:val="20"/>
              </w:rPr>
              <w:t>0.7211</w:t>
            </w:r>
          </w:p>
        </w:tc>
        <w:tc>
          <w:tcPr>
            <w:tcW w:w="3024" w:type="dxa"/>
          </w:tcPr>
          <w:p w14:paraId="67384580">
            <w:pPr>
              <w:jc w:val="right"/>
            </w:pPr>
            <w:r>
              <w:rPr>
                <w:sz w:val="20"/>
              </w:rPr>
              <w:t>0.3637</w:t>
            </w:r>
          </w:p>
        </w:tc>
      </w:tr>
      <w:tr w14:paraId="5C80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5BC5F3">
            <w:pPr>
              <w:jc w:val="right"/>
            </w:pPr>
            <w:r>
              <w:rPr>
                <w:sz w:val="20"/>
              </w:rPr>
              <w:t>0.9500</w:t>
            </w:r>
          </w:p>
        </w:tc>
        <w:tc>
          <w:tcPr>
            <w:tcW w:w="3024" w:type="dxa"/>
          </w:tcPr>
          <w:p w14:paraId="6ADB7FFD">
            <w:pPr>
              <w:jc w:val="right"/>
            </w:pPr>
            <w:r>
              <w:rPr>
                <w:sz w:val="20"/>
              </w:rPr>
              <w:t>0.7000</w:t>
            </w:r>
          </w:p>
        </w:tc>
        <w:tc>
          <w:tcPr>
            <w:tcW w:w="3024" w:type="dxa"/>
          </w:tcPr>
          <w:p w14:paraId="16CC6B03">
            <w:pPr>
              <w:jc w:val="right"/>
            </w:pPr>
            <w:r>
              <w:rPr>
                <w:sz w:val="20"/>
              </w:rPr>
              <w:t>0.3401</w:t>
            </w:r>
          </w:p>
        </w:tc>
      </w:tr>
      <w:tr w14:paraId="5EDF0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18DEA8">
            <w:pPr>
              <w:jc w:val="right"/>
            </w:pPr>
            <w:r>
              <w:rPr>
                <w:sz w:val="20"/>
              </w:rPr>
              <w:t>0.9900</w:t>
            </w:r>
          </w:p>
        </w:tc>
        <w:tc>
          <w:tcPr>
            <w:tcW w:w="3024" w:type="dxa"/>
          </w:tcPr>
          <w:p w14:paraId="449241C8">
            <w:pPr>
              <w:jc w:val="right"/>
            </w:pPr>
            <w:r>
              <w:rPr>
                <w:sz w:val="20"/>
              </w:rPr>
              <w:t>0.4869</w:t>
            </w:r>
          </w:p>
        </w:tc>
        <w:tc>
          <w:tcPr>
            <w:tcW w:w="3024" w:type="dxa"/>
          </w:tcPr>
          <w:p w14:paraId="7C9E217A">
            <w:pPr>
              <w:jc w:val="right"/>
            </w:pPr>
            <w:r>
              <w:rPr>
                <w:sz w:val="20"/>
              </w:rPr>
              <w:t>0.0000</w:t>
            </w:r>
          </w:p>
        </w:tc>
      </w:tr>
    </w:tbl>
    <w:p w14:paraId="2868B46B"/>
    <w:p w14:paraId="2965F976">
      <w:pPr>
        <w:jc w:val="both"/>
      </w:pPr>
      <w:r>
        <w:rPr>
          <w:b w:val="0"/>
          <w:i w:val="0"/>
        </w:rPr>
        <w:t>Kéo mẫu tấn công dần về tâm benign làm TPR giảm từ 0.812 (α = 0) xuống 0.487 (α = 0.99). Vì đặc trưng tấn công lệch benign nhiều bậc độ lớn, kẻ tấn công phải "bắt chước" benign rất sát mới né được – đồng nghĩa phải giảm cường độ tấn công (một thắng lợi một phần của phòng thủ). Nhiễu Gaussian lên benign test: FPR σ=0.1: 0.0031, σ=0.5: 0.5769, σ=1: 0.7778. Nhiễu nhỏ (σ = 0.1 độ lệch chuẩn) gần như không ảnh hưởng, nhưng nhiễu lớn làm cảnh báo giả tăng vọt: bộ phát hiện giả định đặc trưng được trích chính xác; nếu đặc trưng ở edge bị sai lệch (lỗi đồng hồ, mất gói) thì cần hiệu chỉnh lại ngưỡng.</w:t>
      </w:r>
    </w:p>
    <w:p w14:paraId="794FA3CD">
      <w:pPr>
        <w:jc w:val="center"/>
      </w:pPr>
      <w:r>
        <w:drawing>
          <wp:inline distT="0" distB="0" distL="114300" distR="114300">
            <wp:extent cx="3239770" cy="2159635"/>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3240000" cy="2160000"/>
                    </a:xfrm>
                    <a:prstGeom prst="rect">
                      <a:avLst/>
                    </a:prstGeom>
                  </pic:spPr>
                </pic:pic>
              </a:graphicData>
            </a:graphic>
          </wp:inline>
        </w:drawing>
      </w:r>
    </w:p>
    <w:p w14:paraId="381AA177">
      <w:pPr>
        <w:jc w:val="center"/>
      </w:pPr>
      <w:r>
        <w:rPr>
          <w:i/>
          <w:sz w:val="22"/>
        </w:rPr>
        <w:t>Hình 12. TPR theo mức né tránh α</w:t>
      </w:r>
    </w:p>
    <w:p w14:paraId="4467F500">
      <w:pPr>
        <w:jc w:val="center"/>
      </w:pPr>
      <w:r>
        <w:rPr>
          <w:i/>
          <w:sz w:val="22"/>
        </w:rPr>
        <w:t>Bảng 23. Đầu độc dữ liệu huấn luyện (3 seed)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64F8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461FC6ED">
            <w:r>
              <w:rPr>
                <w:b/>
                <w:sz w:val="20"/>
              </w:rPr>
              <w:t>Cấu hình</w:t>
            </w:r>
          </w:p>
        </w:tc>
        <w:tc>
          <w:tcPr>
            <w:tcW w:w="2268" w:type="dxa"/>
            <w:shd w:val="clear" w:color="auto" w:fill="D9E2F3"/>
          </w:tcPr>
          <w:p w14:paraId="02C57C2A">
            <w:r>
              <w:rPr>
                <w:b/>
                <w:sz w:val="20"/>
              </w:rPr>
              <w:t>TPR</w:t>
            </w:r>
          </w:p>
        </w:tc>
        <w:tc>
          <w:tcPr>
            <w:tcW w:w="2268" w:type="dxa"/>
            <w:shd w:val="clear" w:color="auto" w:fill="D9E2F3"/>
          </w:tcPr>
          <w:p w14:paraId="728D5A9D">
            <w:r>
              <w:rPr>
                <w:b/>
                <w:sz w:val="20"/>
              </w:rPr>
              <w:t>FPR</w:t>
            </w:r>
          </w:p>
        </w:tc>
        <w:tc>
          <w:tcPr>
            <w:tcW w:w="2268" w:type="dxa"/>
            <w:shd w:val="clear" w:color="auto" w:fill="D9E2F3"/>
          </w:tcPr>
          <w:p w14:paraId="3B2F7F5F">
            <w:r>
              <w:rPr>
                <w:b/>
                <w:sz w:val="20"/>
              </w:rPr>
              <w:t>macro-F1</w:t>
            </w:r>
          </w:p>
        </w:tc>
      </w:tr>
      <w:tr w14:paraId="1341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F89C3D">
            <w:r>
              <w:rPr>
                <w:sz w:val="20"/>
              </w:rPr>
              <w:t>V1 sạch (E9)</w:t>
            </w:r>
          </w:p>
        </w:tc>
        <w:tc>
          <w:tcPr>
            <w:tcW w:w="2268" w:type="dxa"/>
          </w:tcPr>
          <w:p w14:paraId="4ADB6EC2">
            <w:pPr>
              <w:jc w:val="right"/>
            </w:pPr>
            <w:r>
              <w:rPr>
                <w:sz w:val="20"/>
              </w:rPr>
              <w:t>0.8117</w:t>
            </w:r>
          </w:p>
        </w:tc>
        <w:tc>
          <w:tcPr>
            <w:tcW w:w="2268" w:type="dxa"/>
          </w:tcPr>
          <w:p w14:paraId="640599D0">
            <w:pPr>
              <w:jc w:val="right"/>
            </w:pPr>
            <w:r>
              <w:rPr>
                <w:sz w:val="20"/>
              </w:rPr>
              <w:t>0.0027</w:t>
            </w:r>
          </w:p>
        </w:tc>
        <w:tc>
          <w:tcPr>
            <w:tcW w:w="2268" w:type="dxa"/>
          </w:tcPr>
          <w:p w14:paraId="5A0113DC">
            <w:pPr>
              <w:jc w:val="right"/>
            </w:pPr>
            <w:r>
              <w:rPr>
                <w:sz w:val="20"/>
              </w:rPr>
              <w:t>0.7009</w:t>
            </w:r>
          </w:p>
        </w:tc>
      </w:tr>
      <w:tr w14:paraId="6F26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389821">
            <w:r>
              <w:rPr>
                <w:sz w:val="20"/>
              </w:rPr>
              <w:t>V1 poison 1%</w:t>
            </w:r>
          </w:p>
        </w:tc>
        <w:tc>
          <w:tcPr>
            <w:tcW w:w="2268" w:type="dxa"/>
          </w:tcPr>
          <w:p w14:paraId="7FE2D33C">
            <w:pPr>
              <w:jc w:val="right"/>
            </w:pPr>
            <w:r>
              <w:rPr>
                <w:sz w:val="20"/>
              </w:rPr>
              <w:t>0.6754</w:t>
            </w:r>
          </w:p>
        </w:tc>
        <w:tc>
          <w:tcPr>
            <w:tcW w:w="2268" w:type="dxa"/>
          </w:tcPr>
          <w:p w14:paraId="37B823E0">
            <w:pPr>
              <w:jc w:val="right"/>
            </w:pPr>
            <w:r>
              <w:rPr>
                <w:sz w:val="20"/>
              </w:rPr>
              <w:t>0.0023</w:t>
            </w:r>
          </w:p>
        </w:tc>
        <w:tc>
          <w:tcPr>
            <w:tcW w:w="2268" w:type="dxa"/>
          </w:tcPr>
          <w:p w14:paraId="5CB3B838">
            <w:pPr>
              <w:jc w:val="right"/>
            </w:pPr>
            <w:r>
              <w:rPr>
                <w:sz w:val="20"/>
              </w:rPr>
              <w:t>0.4700</w:t>
            </w:r>
          </w:p>
        </w:tc>
      </w:tr>
      <w:tr w14:paraId="0961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5C378C">
            <w:r>
              <w:rPr>
                <w:sz w:val="20"/>
              </w:rPr>
              <w:t>V1 poison 5%</w:t>
            </w:r>
          </w:p>
        </w:tc>
        <w:tc>
          <w:tcPr>
            <w:tcW w:w="2268" w:type="dxa"/>
          </w:tcPr>
          <w:p w14:paraId="6C85575B">
            <w:pPr>
              <w:jc w:val="right"/>
            </w:pPr>
            <w:r>
              <w:rPr>
                <w:sz w:val="20"/>
              </w:rPr>
              <w:t>0.6164</w:t>
            </w:r>
          </w:p>
        </w:tc>
        <w:tc>
          <w:tcPr>
            <w:tcW w:w="2268" w:type="dxa"/>
          </w:tcPr>
          <w:p w14:paraId="10A3EB6A">
            <w:pPr>
              <w:jc w:val="right"/>
            </w:pPr>
            <w:r>
              <w:rPr>
                <w:sz w:val="20"/>
              </w:rPr>
              <w:t>0.0024</w:t>
            </w:r>
          </w:p>
        </w:tc>
        <w:tc>
          <w:tcPr>
            <w:tcW w:w="2268" w:type="dxa"/>
          </w:tcPr>
          <w:p w14:paraId="587229AA">
            <w:pPr>
              <w:jc w:val="right"/>
            </w:pPr>
            <w:r>
              <w:rPr>
                <w:sz w:val="20"/>
              </w:rPr>
              <w:t>0.4366</w:t>
            </w:r>
          </w:p>
        </w:tc>
      </w:tr>
    </w:tbl>
    <w:p w14:paraId="0B555881"/>
    <w:p w14:paraId="23C795E0">
      <w:pPr>
        <w:jc w:val="both"/>
      </w:pPr>
      <w:r>
        <w:rPr>
          <w:b w:val="0"/>
          <w:i w:val="0"/>
        </w:rPr>
        <w:t>Đầu độc làm AE học tái tạo luôn mẫu tấn công và ngưỡng trên DSopt không đổi tương ứng – minh họa giả định "dữ liệu benign ban đầu sạch" của Meidan là điểm yếu cần bảo vệ (thu thập baseline ngay sau lắp đặt, cách ly).</w:t>
      </w:r>
    </w:p>
    <w:p w14:paraId="17DB5D67">
      <w:pPr>
        <w:pStyle w:val="3"/>
      </w:pPr>
      <w:bookmarkStart w:id="39" w:name="_Toc4406"/>
      <w:r>
        <w:t>7.5 Chi phí tính toán và triển khai</w:t>
      </w:r>
      <w:bookmarkEnd w:id="39"/>
    </w:p>
    <w:p w14:paraId="59395E93">
      <w:pPr>
        <w:jc w:val="center"/>
      </w:pPr>
      <w:r>
        <w:rPr>
          <w:i/>
          <w:sz w:val="22"/>
        </w:rPr>
        <w:t>Bảng 24. Chi phí huấn luyện (2 luồng CPU / process)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9C0C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2589E2F6">
            <w:r>
              <w:rPr>
                <w:b/>
                <w:sz w:val="20"/>
              </w:rPr>
              <w:t>Cấu hình</w:t>
            </w:r>
          </w:p>
        </w:tc>
        <w:tc>
          <w:tcPr>
            <w:tcW w:w="3024" w:type="dxa"/>
            <w:shd w:val="clear" w:color="auto" w:fill="D9E2F3"/>
          </w:tcPr>
          <w:p w14:paraId="4DB867CF">
            <w:r>
              <w:rPr>
                <w:b/>
                <w:sz w:val="20"/>
              </w:rPr>
              <w:t>Huấn luyện TB (s)</w:t>
            </w:r>
          </w:p>
        </w:tc>
        <w:tc>
          <w:tcPr>
            <w:tcW w:w="3024" w:type="dxa"/>
            <w:shd w:val="clear" w:color="auto" w:fill="D9E2F3"/>
          </w:tcPr>
          <w:p w14:paraId="4A2151FB">
            <w:r>
              <w:rPr>
                <w:b/>
                <w:sz w:val="20"/>
              </w:rPr>
              <w:t>Epoch TB</w:t>
            </w:r>
          </w:p>
        </w:tc>
      </w:tr>
      <w:tr w14:paraId="2A3D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606E8F">
            <w:r>
              <w:rPr>
                <w:sz w:val="20"/>
              </w:rPr>
              <w:t>B0 (Meidan AE)</w:t>
            </w:r>
          </w:p>
        </w:tc>
        <w:tc>
          <w:tcPr>
            <w:tcW w:w="3024" w:type="dxa"/>
          </w:tcPr>
          <w:p w14:paraId="3992E28F">
            <w:pPr>
              <w:jc w:val="right"/>
            </w:pPr>
            <w:r>
              <w:rPr>
                <w:sz w:val="20"/>
              </w:rPr>
              <w:t>26.7</w:t>
            </w:r>
          </w:p>
        </w:tc>
        <w:tc>
          <w:tcPr>
            <w:tcW w:w="3024" w:type="dxa"/>
          </w:tcPr>
          <w:p w14:paraId="3187064E">
            <w:pPr>
              <w:jc w:val="right"/>
            </w:pPr>
            <w:r>
              <w:rPr>
                <w:sz w:val="20"/>
              </w:rPr>
              <w:t>67</w:t>
            </w:r>
          </w:p>
        </w:tc>
      </w:tr>
      <w:tr w14:paraId="32A9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E0250E4">
            <w:r>
              <w:rPr>
                <w:sz w:val="20"/>
              </w:rPr>
              <w:t>V1 AE nhẹ</w:t>
            </w:r>
          </w:p>
        </w:tc>
        <w:tc>
          <w:tcPr>
            <w:tcW w:w="3024" w:type="dxa"/>
          </w:tcPr>
          <w:p w14:paraId="4BE9512E">
            <w:pPr>
              <w:jc w:val="right"/>
            </w:pPr>
            <w:r>
              <w:rPr>
                <w:sz w:val="20"/>
              </w:rPr>
              <w:t>37.0</w:t>
            </w:r>
          </w:p>
        </w:tc>
        <w:tc>
          <w:tcPr>
            <w:tcW w:w="3024" w:type="dxa"/>
          </w:tcPr>
          <w:p w14:paraId="59403536">
            <w:pPr>
              <w:jc w:val="right"/>
            </w:pPr>
            <w:r>
              <w:rPr>
                <w:sz w:val="20"/>
              </w:rPr>
              <w:t>86</w:t>
            </w:r>
          </w:p>
        </w:tc>
      </w:tr>
      <w:tr w14:paraId="3A02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EF5F5E">
            <w:r>
              <w:rPr>
                <w:sz w:val="20"/>
              </w:rPr>
              <w:t>B2 IsolationForest</w:t>
            </w:r>
          </w:p>
        </w:tc>
        <w:tc>
          <w:tcPr>
            <w:tcW w:w="3024" w:type="dxa"/>
          </w:tcPr>
          <w:p w14:paraId="677C515E">
            <w:pPr>
              <w:jc w:val="right"/>
            </w:pPr>
            <w:r>
              <w:rPr>
                <w:sz w:val="20"/>
              </w:rPr>
              <w:t>0.4</w:t>
            </w:r>
          </w:p>
        </w:tc>
        <w:tc>
          <w:tcPr>
            <w:tcW w:w="3024" w:type="dxa"/>
          </w:tcPr>
          <w:p w14:paraId="18C3AB53">
            <w:pPr>
              <w:jc w:val="right"/>
            </w:pPr>
            <w:r>
              <w:rPr>
                <w:sz w:val="20"/>
              </w:rPr>
              <w:t>–</w:t>
            </w:r>
          </w:p>
        </w:tc>
      </w:tr>
      <w:tr w14:paraId="0EF43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3A1539">
            <w:r>
              <w:rPr>
                <w:sz w:val="20"/>
              </w:rPr>
              <w:t>B1 global</w:t>
            </w:r>
          </w:p>
        </w:tc>
        <w:tc>
          <w:tcPr>
            <w:tcW w:w="3024" w:type="dxa"/>
          </w:tcPr>
          <w:p w14:paraId="22C1FA8A">
            <w:pPr>
              <w:jc w:val="right"/>
            </w:pPr>
            <w:r>
              <w:rPr>
                <w:sz w:val="20"/>
              </w:rPr>
              <w:t>339.5</w:t>
            </w:r>
          </w:p>
        </w:tc>
        <w:tc>
          <w:tcPr>
            <w:tcW w:w="3024" w:type="dxa"/>
          </w:tcPr>
          <w:p w14:paraId="55D2C5FF">
            <w:pPr>
              <w:jc w:val="right"/>
            </w:pPr>
            <w:r>
              <w:rPr>
                <w:sz w:val="20"/>
              </w:rPr>
              <w:t>73</w:t>
            </w:r>
          </w:p>
        </w:tc>
      </w:tr>
    </w:tbl>
    <w:p w14:paraId="1E8AE8A7"/>
    <w:p w14:paraId="76FA853D">
      <w:pPr>
        <w:pStyle w:val="23"/>
        <w:jc w:val="both"/>
      </w:pPr>
      <w:r>
        <w:rPr>
          <w:b w:val="0"/>
        </w:rPr>
        <w:t>Toàn bộ ma trận (468 kết quả theo thiết bị × seed) mất vài giờ CPU trên laptop; huấn luyện một model per-device chỉ vài chục giây – khả thi để huấn luyện lại định kỳ tại gateway hoặc trên server rồi đẩy gói triển khai xuống.</w:t>
      </w:r>
    </w:p>
    <w:p w14:paraId="2ACD10A4">
      <w:pPr>
        <w:pStyle w:val="23"/>
        <w:jc w:val="both"/>
      </w:pPr>
      <w:r>
        <w:rPr>
          <w:b w:val="0"/>
        </w:rPr>
        <w:t>Suy luận V1 int8: vài µs/mẫu trên một lõi E-core, &lt; 20 KB model, vài MB RAM – không phải nút thắt; nút thắt thực tế là trích 115 đặc trưng cho mỗi gói tin (ngoài phạm vi đề tài).</w:t>
      </w:r>
    </w:p>
    <w:p w14:paraId="58EE23EC">
      <w:pPr>
        <w:pStyle w:val="23"/>
        <w:jc w:val="both"/>
      </w:pPr>
      <w:r>
        <w:rPr>
          <w:b w:val="0"/>
        </w:rPr>
        <w:t xml:space="preserve">Chi phí vận hành chính là </w:t>
      </w:r>
      <w:r>
        <w:rPr>
          <w:b/>
        </w:rPr>
        <w:t>chọn ngưỡng/cửa sổ cho từng thiết bị</w:t>
      </w:r>
      <w:r>
        <w:rPr>
          <w:b w:val="0"/>
        </w:rPr>
        <w:t xml:space="preserve"> và theo dõi trôi phân phối benign.</w:t>
      </w:r>
    </w:p>
    <w:p w14:paraId="78017B8D">
      <w:pPr>
        <w:pStyle w:val="2"/>
      </w:pPr>
      <w:bookmarkStart w:id="40" w:name="_Toc5256"/>
      <w:r>
        <w:t>Chương 8. Bảng ánh xạ, giới hạn và kết luận</w:t>
      </w:r>
      <w:bookmarkEnd w:id="40"/>
    </w:p>
    <w:p w14:paraId="236CF40A">
      <w:pPr>
        <w:pStyle w:val="3"/>
      </w:pPr>
      <w:bookmarkStart w:id="41" w:name="_Toc26495"/>
      <w:r>
        <w:t>8.1 Bảng ánh xạ kết quả với paper</w:t>
      </w:r>
      <w:bookmarkEnd w:id="41"/>
    </w:p>
    <w:p w14:paraId="0C2AC5D7">
      <w:pPr>
        <w:jc w:val="center"/>
      </w:pPr>
      <w:r>
        <w:rPr>
          <w:i/>
          <w:sz w:val="22"/>
        </w:rPr>
        <w:t>Bảng 25. Ánh xạ với Meidan 2018</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2041"/>
        <w:gridCol w:w="1928"/>
        <w:gridCol w:w="1701"/>
      </w:tblGrid>
      <w:tr w14:paraId="5D905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F261D14">
            <w:r>
              <w:rPr>
                <w:b/>
                <w:sz w:val="18"/>
              </w:rPr>
              <w:t>Chỉ số</w:t>
            </w:r>
          </w:p>
        </w:tc>
        <w:tc>
          <w:tcPr>
            <w:tcW w:w="1701" w:type="dxa"/>
            <w:shd w:val="clear" w:color="auto" w:fill="D9E2F3"/>
          </w:tcPr>
          <w:p w14:paraId="7CD130B6">
            <w:r>
              <w:rPr>
                <w:b/>
                <w:sz w:val="18"/>
              </w:rPr>
              <w:t>Meidan 2018</w:t>
            </w:r>
          </w:p>
        </w:tc>
        <w:tc>
          <w:tcPr>
            <w:tcW w:w="2041" w:type="dxa"/>
            <w:shd w:val="clear" w:color="auto" w:fill="D9E2F3"/>
          </w:tcPr>
          <w:p w14:paraId="67CB74AF">
            <w:r>
              <w:rPr>
                <w:b/>
                <w:sz w:val="18"/>
              </w:rPr>
              <w:t>DT043 B0</w:t>
            </w:r>
          </w:p>
        </w:tc>
        <w:tc>
          <w:tcPr>
            <w:tcW w:w="1928" w:type="dxa"/>
            <w:shd w:val="clear" w:color="auto" w:fill="D9E2F3"/>
          </w:tcPr>
          <w:p w14:paraId="6FBC6952">
            <w:r>
              <w:rPr>
                <w:b/>
                <w:sz w:val="18"/>
              </w:rPr>
              <w:t>DT043 V1 int8+hiệu chỉnh</w:t>
            </w:r>
          </w:p>
        </w:tc>
        <w:tc>
          <w:tcPr>
            <w:tcW w:w="1701" w:type="dxa"/>
            <w:shd w:val="clear" w:color="auto" w:fill="D9E2F3"/>
          </w:tcPr>
          <w:p w14:paraId="3DB3EF38">
            <w:r>
              <w:rPr>
                <w:b/>
                <w:sz w:val="18"/>
              </w:rPr>
              <w:t>Nhận xét</w:t>
            </w:r>
          </w:p>
        </w:tc>
      </w:tr>
      <w:tr w14:paraId="0C02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7ED8338">
            <w:r>
              <w:rPr>
                <w:sz w:val="18"/>
              </w:rPr>
              <w:t>TPR (mức cửa sổ)</w:t>
            </w:r>
          </w:p>
        </w:tc>
        <w:tc>
          <w:tcPr>
            <w:tcW w:w="1701" w:type="dxa"/>
          </w:tcPr>
          <w:p w14:paraId="60176803">
            <w:r>
              <w:rPr>
                <w:sz w:val="18"/>
              </w:rPr>
              <w:t>100% mọi thiết bị</w:t>
            </w:r>
          </w:p>
        </w:tc>
        <w:tc>
          <w:tcPr>
            <w:tcW w:w="2041" w:type="dxa"/>
          </w:tcPr>
          <w:p w14:paraId="41A5001F">
            <w:r>
              <w:rPr>
                <w:sz w:val="18"/>
              </w:rPr>
              <w:t>0.8222 ± 0.0397</w:t>
            </w:r>
          </w:p>
        </w:tc>
        <w:tc>
          <w:tcPr>
            <w:tcW w:w="1928" w:type="dxa"/>
          </w:tcPr>
          <w:p w14:paraId="7AACF5DB">
            <w:r>
              <w:rPr>
                <w:sz w:val="18"/>
              </w:rPr>
              <w:t>0.8292</w:t>
            </w:r>
          </w:p>
        </w:tc>
        <w:tc>
          <w:tcPr>
            <w:tcW w:w="1701" w:type="dxa"/>
          </w:tcPr>
          <w:p w14:paraId="2EC056BF">
            <w:r>
              <w:rPr>
                <w:sz w:val="18"/>
              </w:rPr>
              <w:t>Không tái lập được (tcp/udp)</w:t>
            </w:r>
          </w:p>
        </w:tc>
      </w:tr>
      <w:tr w14:paraId="1C970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F8EC5A0">
            <w:r>
              <w:rPr>
                <w:sz w:val="18"/>
              </w:rPr>
              <w:t>FPR trung bình</w:t>
            </w:r>
          </w:p>
        </w:tc>
        <w:tc>
          <w:tcPr>
            <w:tcW w:w="1701" w:type="dxa"/>
          </w:tcPr>
          <w:p w14:paraId="24807E37">
            <w:r>
              <w:rPr>
                <w:sz w:val="18"/>
              </w:rPr>
              <w:t>0.007 ± 0.01</w:t>
            </w:r>
          </w:p>
        </w:tc>
        <w:tc>
          <w:tcPr>
            <w:tcW w:w="2041" w:type="dxa"/>
          </w:tcPr>
          <w:p w14:paraId="6836B800">
            <w:r>
              <w:rPr>
                <w:sz w:val="18"/>
              </w:rPr>
              <w:t>0.0025 ± 0.0003</w:t>
            </w:r>
          </w:p>
        </w:tc>
        <w:tc>
          <w:tcPr>
            <w:tcW w:w="1928" w:type="dxa"/>
          </w:tcPr>
          <w:p w14:paraId="60CA13F9">
            <w:r>
              <w:rPr>
                <w:sz w:val="18"/>
              </w:rPr>
              <w:t>0.0016</w:t>
            </w:r>
          </w:p>
        </w:tc>
        <w:tc>
          <w:tcPr>
            <w:tcW w:w="1701" w:type="dxa"/>
          </w:tcPr>
          <w:p w14:paraId="711BB984">
            <w:r>
              <w:rPr>
                <w:sz w:val="18"/>
              </w:rPr>
              <w:t>Tương đương/thấp hơn</w:t>
            </w:r>
          </w:p>
        </w:tc>
      </w:tr>
      <w:tr w14:paraId="40F3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8819590">
            <w:r>
              <w:rPr>
                <w:sz w:val="18"/>
              </w:rPr>
              <w:t>ws*</w:t>
            </w:r>
          </w:p>
        </w:tc>
        <w:tc>
          <w:tcPr>
            <w:tcW w:w="1701" w:type="dxa"/>
          </w:tcPr>
          <w:p w14:paraId="69D9F365">
            <w:r>
              <w:rPr>
                <w:sz w:val="18"/>
              </w:rPr>
              <w:t>20–82</w:t>
            </w:r>
          </w:p>
        </w:tc>
        <w:tc>
          <w:tcPr>
            <w:tcW w:w="2041" w:type="dxa"/>
          </w:tcPr>
          <w:p w14:paraId="5F840F6A">
            <w:r>
              <w:rPr>
                <w:sz w:val="18"/>
              </w:rPr>
              <w:t>TB 152</w:t>
            </w:r>
          </w:p>
        </w:tc>
        <w:tc>
          <w:tcPr>
            <w:tcW w:w="1928" w:type="dxa"/>
          </w:tcPr>
          <w:p w14:paraId="46B1E3B3">
            <w:r>
              <w:rPr>
                <w:sz w:val="18"/>
              </w:rPr>
              <w:t>TB 113</w:t>
            </w:r>
          </w:p>
        </w:tc>
        <w:tc>
          <w:tcPr>
            <w:tcW w:w="1701" w:type="dxa"/>
          </w:tcPr>
          <w:p w14:paraId="467424EF">
            <w:r>
              <w:rPr>
                <w:sz w:val="18"/>
              </w:rPr>
              <w:t>Dài hơn (purge, dedup)</w:t>
            </w:r>
          </w:p>
        </w:tc>
      </w:tr>
      <w:tr w14:paraId="0C91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6619868">
            <w:r>
              <w:rPr>
                <w:sz w:val="18"/>
              </w:rPr>
              <w:t>Kích thước model</w:t>
            </w:r>
          </w:p>
        </w:tc>
        <w:tc>
          <w:tcPr>
            <w:tcW w:w="1701" w:type="dxa"/>
          </w:tcPr>
          <w:p w14:paraId="5DF3CB9A">
            <w:r>
              <w:rPr>
                <w:sz w:val="18"/>
              </w:rPr>
              <w:t>172 kB (Keras)</w:t>
            </w:r>
          </w:p>
        </w:tc>
        <w:tc>
          <w:tcPr>
            <w:tcW w:w="2041" w:type="dxa"/>
          </w:tcPr>
          <w:p w14:paraId="28F38F70">
            <w:r>
              <w:rPr>
                <w:sz w:val="18"/>
              </w:rPr>
              <w:t>147.7 KB (TFLite fp32)</w:t>
            </w:r>
          </w:p>
        </w:tc>
        <w:tc>
          <w:tcPr>
            <w:tcW w:w="1928" w:type="dxa"/>
          </w:tcPr>
          <w:p w14:paraId="73E807D1">
            <w:r>
              <w:rPr>
                <w:sz w:val="18"/>
              </w:rPr>
              <w:t>15.3 KB (int8)</w:t>
            </w:r>
          </w:p>
        </w:tc>
        <w:tc>
          <w:tcPr>
            <w:tcW w:w="1701" w:type="dxa"/>
          </w:tcPr>
          <w:p w14:paraId="6025A76A">
            <w:r>
              <w:rPr>
                <w:sz w:val="18"/>
              </w:rPr>
              <w:t>Giảm ~10×</w:t>
            </w:r>
          </w:p>
        </w:tc>
      </w:tr>
      <w:tr w14:paraId="7ADA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50F6054">
            <w:r>
              <w:rPr>
                <w:sz w:val="18"/>
              </w:rPr>
              <w:t>Baseline IF – FPR</w:t>
            </w:r>
          </w:p>
        </w:tc>
        <w:tc>
          <w:tcPr>
            <w:tcW w:w="1701" w:type="dxa"/>
          </w:tcPr>
          <w:p w14:paraId="17CD8D3C">
            <w:r>
              <w:rPr>
                <w:sz w:val="18"/>
              </w:rPr>
              <w:t>0.027 ± 0.041</w:t>
            </w:r>
          </w:p>
        </w:tc>
        <w:tc>
          <w:tcPr>
            <w:tcW w:w="2041" w:type="dxa"/>
          </w:tcPr>
          <w:p w14:paraId="5B0F1FF2">
            <w:r>
              <w:rPr>
                <w:sz w:val="18"/>
              </w:rPr>
              <w:t>0.0025</w:t>
            </w:r>
          </w:p>
        </w:tc>
        <w:tc>
          <w:tcPr>
            <w:tcW w:w="1928" w:type="dxa"/>
          </w:tcPr>
          <w:p w14:paraId="53DAA935">
            <w:r>
              <w:rPr>
                <w:sz w:val="18"/>
              </w:rPr>
              <w:t>–</w:t>
            </w:r>
          </w:p>
        </w:tc>
        <w:tc>
          <w:tcPr>
            <w:tcW w:w="1701" w:type="dxa"/>
          </w:tcPr>
          <w:p w14:paraId="2A087E5A">
            <w:r>
              <w:rPr>
                <w:sz w:val="18"/>
              </w:rPr>
              <w:t>Tham khảo</w:t>
            </w:r>
          </w:p>
        </w:tc>
      </w:tr>
      <w:tr w14:paraId="037E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CE68241">
            <w:r>
              <w:rPr>
                <w:sz w:val="18"/>
              </w:rPr>
              <w:t>Thời gian phát hiện</w:t>
            </w:r>
          </w:p>
        </w:tc>
        <w:tc>
          <w:tcPr>
            <w:tcW w:w="1701" w:type="dxa"/>
          </w:tcPr>
          <w:p w14:paraId="6C114681">
            <w:r>
              <w:rPr>
                <w:sz w:val="18"/>
              </w:rPr>
              <w:t>174 ± 212 ms</w:t>
            </w:r>
          </w:p>
        </w:tc>
        <w:tc>
          <w:tcPr>
            <w:tcW w:w="2041" w:type="dxa"/>
          </w:tcPr>
          <w:p w14:paraId="3B835A0B">
            <w:r>
              <w:rPr>
                <w:sz w:val="18"/>
              </w:rPr>
              <w:t>theo số mẫu (không có timestamp)</w:t>
            </w:r>
          </w:p>
        </w:tc>
        <w:tc>
          <w:tcPr>
            <w:tcW w:w="1928" w:type="dxa"/>
          </w:tcPr>
          <w:p w14:paraId="1DE6D6E8">
            <w:r>
              <w:rPr>
                <w:sz w:val="18"/>
              </w:rPr>
              <w:t>–</w:t>
            </w:r>
          </w:p>
        </w:tc>
        <w:tc>
          <w:tcPr>
            <w:tcW w:w="1701" w:type="dxa"/>
          </w:tcPr>
          <w:p w14:paraId="58FA9C0F">
            <w:r>
              <w:rPr>
                <w:sz w:val="18"/>
              </w:rPr>
              <w:t>Không so trực tiếp được</w:t>
            </w:r>
          </w:p>
        </w:tc>
      </w:tr>
    </w:tbl>
    <w:p w14:paraId="35659A4C"/>
    <w:p w14:paraId="17765E4A">
      <w:pPr>
        <w:jc w:val="center"/>
      </w:pPr>
      <w:r>
        <w:rPr>
          <w:i/>
          <w:sz w:val="22"/>
        </w:rPr>
        <w:t>Bảng 26. Ánh xạ với paper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381"/>
        <w:gridCol w:w="3288"/>
        <w:gridCol w:w="1701"/>
      </w:tblGrid>
      <w:tr w14:paraId="5C64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0C40186">
            <w:r>
              <w:rPr>
                <w:b/>
                <w:sz w:val="18"/>
              </w:rPr>
              <w:t>Khía cạnh</w:t>
            </w:r>
          </w:p>
        </w:tc>
        <w:tc>
          <w:tcPr>
            <w:tcW w:w="2381" w:type="dxa"/>
            <w:shd w:val="clear" w:color="auto" w:fill="D9E2F3"/>
          </w:tcPr>
          <w:p w14:paraId="7C2B3D2D">
            <w:r>
              <w:rPr>
                <w:b/>
                <w:sz w:val="18"/>
              </w:rPr>
              <w:t>Paper chính (Masud 2025)</w:t>
            </w:r>
          </w:p>
        </w:tc>
        <w:tc>
          <w:tcPr>
            <w:tcW w:w="3288" w:type="dxa"/>
            <w:shd w:val="clear" w:color="auto" w:fill="D9E2F3"/>
          </w:tcPr>
          <w:p w14:paraId="0DED2066">
            <w:r>
              <w:rPr>
                <w:b/>
                <w:sz w:val="18"/>
              </w:rPr>
              <w:t>DT043</w:t>
            </w:r>
          </w:p>
        </w:tc>
        <w:tc>
          <w:tcPr>
            <w:tcW w:w="1701" w:type="dxa"/>
            <w:shd w:val="clear" w:color="auto" w:fill="D9E2F3"/>
          </w:tcPr>
          <w:p w14:paraId="4E5E9B65">
            <w:r>
              <w:rPr>
                <w:b/>
                <w:sz w:val="18"/>
              </w:rPr>
              <w:t>Nhận xét</w:t>
            </w:r>
          </w:p>
        </w:tc>
      </w:tr>
      <w:tr w14:paraId="51B31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F7D4C29">
            <w:r>
              <w:rPr>
                <w:sz w:val="18"/>
              </w:rPr>
              <w:t>Xếp hạng chiến lược</w:t>
            </w:r>
          </w:p>
        </w:tc>
        <w:tc>
          <w:tcPr>
            <w:tcW w:w="2381" w:type="dxa"/>
          </w:tcPr>
          <w:p w14:paraId="0E83AEBD">
            <w:r>
              <w:rPr>
                <w:sz w:val="18"/>
              </w:rPr>
              <w:t>Kết hợp shuffle + diversity tốt nhất</w:t>
            </w:r>
          </w:p>
        </w:tc>
        <w:tc>
          <w:tcPr>
            <w:tcW w:w="3288" w:type="dxa"/>
          </w:tcPr>
          <w:p w14:paraId="1408422F">
            <w:r>
              <w:rPr>
                <w:sz w:val="18"/>
              </w:rPr>
              <w:t>Kết hợp 0.327 &lt; shuffle 0.409 &lt; diversity 0.437 &lt; không MTD 0.498</w:t>
            </w:r>
          </w:p>
        </w:tc>
        <w:tc>
          <w:tcPr>
            <w:tcW w:w="1701" w:type="dxa"/>
          </w:tcPr>
          <w:p w14:paraId="7923295C">
            <w:r>
              <w:rPr>
                <w:sz w:val="18"/>
              </w:rPr>
              <w:t>Khớp xu hướng</w:t>
            </w:r>
          </w:p>
        </w:tc>
      </w:tr>
      <w:tr w14:paraId="7072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6E92333">
            <w:r>
              <w:rPr>
                <w:sz w:val="18"/>
              </w:rPr>
              <w:t>Số liệu tuyệt đối</w:t>
            </w:r>
          </w:p>
        </w:tc>
        <w:tc>
          <w:tcPr>
            <w:tcW w:w="2381" w:type="dxa"/>
          </w:tcPr>
          <w:p w14:paraId="17065E8E">
            <w:r>
              <w:rPr>
                <w:sz w:val="18"/>
              </w:rPr>
              <w:t>Theo topology/CVE của paper</w:t>
            </w:r>
          </w:p>
        </w:tc>
        <w:tc>
          <w:tcPr>
            <w:tcW w:w="3288" w:type="dxa"/>
          </w:tcPr>
          <w:p w14:paraId="765D2A26">
            <w:r>
              <w:rPr>
                <w:sz w:val="18"/>
              </w:rPr>
              <w:t>Topology và xác suất giả định</w:t>
            </w:r>
          </w:p>
        </w:tc>
        <w:tc>
          <w:tcPr>
            <w:tcW w:w="1701" w:type="dxa"/>
          </w:tcPr>
          <w:p w14:paraId="6018737F">
            <w:r>
              <w:rPr>
                <w:sz w:val="18"/>
              </w:rPr>
              <w:t>Không so được</w:t>
            </w:r>
          </w:p>
        </w:tc>
      </w:tr>
      <w:tr w14:paraId="4C7CC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640388B">
            <w:r>
              <w:rPr>
                <w:sz w:val="18"/>
              </w:rPr>
              <w:t>Bộ kích hoạt MTD</w:t>
            </w:r>
          </w:p>
        </w:tc>
        <w:tc>
          <w:tcPr>
            <w:tcW w:w="2381" w:type="dxa"/>
          </w:tcPr>
          <w:p w14:paraId="277A40BF">
            <w:r>
              <w:rPr>
                <w:sz w:val="18"/>
              </w:rPr>
              <w:t>Không mô hình hóa detector</w:t>
            </w:r>
          </w:p>
        </w:tc>
        <w:tc>
          <w:tcPr>
            <w:tcW w:w="3288" w:type="dxa"/>
          </w:tcPr>
          <w:p w14:paraId="27B8F200">
            <w:r>
              <w:rPr>
                <w:sz w:val="18"/>
              </w:rPr>
              <w:t>AE V1 thật làm trigger event-based</w:t>
            </w:r>
          </w:p>
        </w:tc>
        <w:tc>
          <w:tcPr>
            <w:tcW w:w="1701" w:type="dxa"/>
          </w:tcPr>
          <w:p w14:paraId="2FFEE8AF">
            <w:r>
              <w:rPr>
                <w:sz w:val="18"/>
              </w:rPr>
              <w:t>Mở rộng của DT043</w:t>
            </w:r>
          </w:p>
        </w:tc>
      </w:tr>
    </w:tbl>
    <w:p w14:paraId="2719FCB2"/>
    <w:p w14:paraId="01A92F11">
      <w:pPr>
        <w:pStyle w:val="3"/>
      </w:pPr>
      <w:bookmarkStart w:id="42" w:name="_Toc1992"/>
      <w:r>
        <w:t>8.2 Giới hạn và mối đe dọa với tính hợp lệ</w:t>
      </w:r>
      <w:bookmarkEnd w:id="42"/>
    </w:p>
    <w:p w14:paraId="58828496">
      <w:pPr>
        <w:pStyle w:val="23"/>
        <w:jc w:val="both"/>
      </w:pPr>
      <w:r>
        <w:rPr>
          <w:b/>
        </w:rPr>
        <w:t>Dữ liệu:</w:t>
      </w:r>
      <w:r>
        <w:rPr>
          <w:b w:val="0"/>
        </w:rPr>
        <w:t xml:space="preserve"> N-BaIoT thu trong lab năm 2018, 9 thiết bị, 2 botnet; không có timestamp nên độ trễ đo bằng số mẫu.</w:t>
      </w:r>
    </w:p>
    <w:p w14:paraId="67A1A184">
      <w:pPr>
        <w:pStyle w:val="23"/>
        <w:jc w:val="both"/>
      </w:pPr>
      <w:r>
        <w:rPr>
          <w:b/>
        </w:rPr>
        <w:t>Không tái lập được TPR 100%</w:t>
      </w:r>
      <w:r>
        <w:rPr>
          <w:b w:val="0"/>
        </w:rPr>
        <w:t xml:space="preserve"> của Meidan; nguyên nhân chỉ được khoanh vùng (ngưỡng + đặc tính tcp/udp), chưa tách riêng từng khác biệt quy trình.</w:t>
      </w:r>
    </w:p>
    <w:p w14:paraId="1F9C00AE">
      <w:pPr>
        <w:pStyle w:val="23"/>
        <w:jc w:val="both"/>
      </w:pPr>
      <w:r>
        <w:rPr>
          <w:b/>
        </w:rPr>
        <w:t>Edge giả lập:</w:t>
      </w:r>
      <w:r>
        <w:rPr>
          <w:b w:val="0"/>
        </w:rPr>
        <w:t xml:space="preserve"> không có Raspberry Pi; energy là proxy; không đo pipeline trích đặc trưng.</w:t>
      </w:r>
    </w:p>
    <w:p w14:paraId="3ADDEE17">
      <w:pPr>
        <w:pStyle w:val="23"/>
        <w:jc w:val="both"/>
      </w:pPr>
      <w:r>
        <w:rPr>
          <w:b/>
        </w:rPr>
        <w:t>Track B:</w:t>
      </w:r>
      <w:r>
        <w:rPr>
          <w:b w:val="0"/>
        </w:rPr>
        <w:t xml:space="preserve"> mô hình HARM rút gọn với tham số giả định; chỉ tái lập xu hướng; chưa đối chiếu toàn văn paper chính cho một số chi tiết (đánh dấu trong phiếu tái lập).</w:t>
      </w:r>
    </w:p>
    <w:p w14:paraId="401ABF94">
      <w:pPr>
        <w:pStyle w:val="23"/>
        <w:jc w:val="both"/>
      </w:pPr>
      <w:r>
        <w:rPr>
          <w:b/>
        </w:rPr>
        <w:t>Thống kê:</w:t>
      </w:r>
      <w:r>
        <w:rPr>
          <w:b w:val="0"/>
        </w:rPr>
        <w:t xml:space="preserve"> n = 9 thiết bị cho Wilcoxon là nhỏ; V2, E6, E9 chỉ 3 seed.</w:t>
      </w:r>
    </w:p>
    <w:p w14:paraId="425DA58A">
      <w:pPr>
        <w:pStyle w:val="23"/>
        <w:jc w:val="both"/>
      </w:pPr>
      <w:r>
        <w:rPr>
          <w:b/>
        </w:rPr>
        <w:t>Hậu kiểm ngưỡng</w:t>
      </w:r>
      <w:r>
        <w:rPr>
          <w:b w:val="0"/>
        </w:rPr>
        <w:t xml:space="preserve"> (7.1) được đề xuất sau khi xem test nên chỉ mang tính giải thích.</w:t>
      </w:r>
    </w:p>
    <w:p w14:paraId="76A90A0E">
      <w:pPr>
        <w:pStyle w:val="3"/>
      </w:pPr>
      <w:bookmarkStart w:id="43" w:name="_Toc2961"/>
      <w:r>
        <w:t>8.3 Kết luận</w:t>
      </w:r>
      <w:bookmarkEnd w:id="43"/>
    </w:p>
    <w:p w14:paraId="6868B2A0">
      <w:pPr>
        <w:jc w:val="both"/>
      </w:pPr>
      <w:r>
        <w:rPr>
          <w:b w:val="0"/>
          <w:i w:val="0"/>
        </w:rPr>
        <w:t>Đề tài đã xây dựng đầy đủ khung thực nghiệm tái lập được (mã nguồn, cấu hình, seed, manifest dữ liệu, log và artifact của mọi lần chạy) và hệ thống demo 4 tầng AI/BE/DB/FE. Trên 5 tiêu chí chốt trước, 1 đạt. Kết quả chính: (1) AE per-device phát hiện gần như tuyệt đối 8/10 loại tấn công với FPR rất thấp, nhưng bỏ sót BASHLITE tcp/udp ở một số thiết bị do các flood giả mạo nguồn trông giống benign và quy tắc ngưỡng mean+std nhạy với đuôi phân phối; (2) model nhẹ V1 với ~22% tham số và lượng tử hóa int8 cho file &lt; 20 KB, suy luận vài µs/mẫu trên một lõi E-core – khả thi cho edge; (3) hiệu chỉnh ngưỡng sau lượng tử hóa giảm FPR và độ trễ nhưng không tăng macro-F1; (4) kết quả dao động đáng kể theo seed, khẳng định yêu cầu nhiều lần chạy; (5) mô phỏng MTD tái lập được xu hướng "kết hợp tốt hơn đơn lẻ" của paper chính và cho thấy MTD lai dùng cảnh báo AE rút ngắn thời gian lộ diện, với thành phần time-based bù cho các tấn công detector bỏ sót.</w:t>
      </w:r>
    </w:p>
    <w:p w14:paraId="0705546A">
      <w:pPr>
        <w:jc w:val="both"/>
      </w:pPr>
      <w:r>
        <w:rPr>
          <w:b w:val="0"/>
          <w:i w:val="0"/>
        </w:rPr>
        <w:t>Hướng phát triển: chọn ngưỡng/cửa sổ có kiểm định trên dữ liệu mới; đặc trưng hoặc quy tắc riêng cho flood giả mạo nguồn; chạy trên Raspberry Pi thật với đo điện; mở rộng mô hình MTD với chi phí gián đoạn dịch vụ.</w:t>
      </w:r>
    </w:p>
    <w:p w14:paraId="6E864E5F">
      <w:pPr>
        <w:pStyle w:val="3"/>
      </w:pPr>
      <w:bookmarkStart w:id="44" w:name="_Toc438"/>
      <w:r>
        <w:t>8.4 Tài liệu tham khảo</w:t>
      </w:r>
      <w:bookmarkEnd w:id="44"/>
    </w:p>
    <w:p w14:paraId="479B5EE4">
      <w:pPr>
        <w:tabs>
          <w:tab w:val="left" w:pos="510"/>
        </w:tabs>
        <w:ind w:left="510" w:hanging="340"/>
        <w:jc w:val="both"/>
      </w:pPr>
      <w:r>
        <w:t>1.</w:t>
      </w:r>
      <w:r>
        <w:tab/>
      </w:r>
      <w:r>
        <w:rPr>
          <w:b w:val="0"/>
        </w:rPr>
        <w:t>M. T. Masud, M. Keshk, N. Moustafa, B. Turnbull, W. Susilo, "Vulnerability defence using hybrid moving target defence in Internet of Things systems," Computers &amp; Security, vol. 153, 104380, 2025. doi:10.1016/j.cose.2025.104380.</w:t>
      </w:r>
    </w:p>
    <w:p w14:paraId="472FE177">
      <w:pPr>
        <w:tabs>
          <w:tab w:val="left" w:pos="510"/>
        </w:tabs>
        <w:ind w:left="510" w:hanging="340"/>
        <w:jc w:val="both"/>
      </w:pPr>
      <w:r>
        <w:t>2.</w:t>
      </w:r>
      <w:r>
        <w:tab/>
      </w:r>
      <w:r>
        <w:rPr>
          <w:b w:val="0"/>
        </w:rPr>
        <w:t>Y. Meidan, M. Bohadana, Y. Mathov, Y. Mirsky, D. Breitenbacher, A. Shabtai, Y. Elovici, "N-BaIoT – Network-based detection of IoT botnet attacks using deep autoencoders," IEEE Pervasive Computing, 17(3), 2018. arXiv:1805.03409.</w:t>
      </w:r>
    </w:p>
    <w:p w14:paraId="2E4AE95A">
      <w:pPr>
        <w:tabs>
          <w:tab w:val="left" w:pos="510"/>
        </w:tabs>
        <w:ind w:left="510" w:hanging="340"/>
        <w:jc w:val="both"/>
      </w:pPr>
      <w:r>
        <w:t>3.</w:t>
      </w:r>
      <w:r>
        <w:tab/>
      </w:r>
      <w:r>
        <w:rPr>
          <w:b w:val="0"/>
        </w:rPr>
        <w:t>Y. Meidan et al., "detection_of_IoT_botnet_attacks_N_BaIoT," UCI Machine Learning Repository, 2018. doi:10.24432/C5RC8J. CC BY 4.0.</w:t>
      </w:r>
    </w:p>
    <w:p w14:paraId="70AAEAA7">
      <w:pPr>
        <w:tabs>
          <w:tab w:val="left" w:pos="510"/>
        </w:tabs>
        <w:ind w:left="510" w:hanging="340"/>
        <w:jc w:val="both"/>
      </w:pPr>
      <w:r>
        <w:t>4.</w:t>
      </w:r>
      <w:r>
        <w:tab/>
      </w:r>
      <w:r>
        <w:rPr>
          <w:b w:val="0"/>
        </w:rPr>
        <w:t>Y. Mirsky, T. Doitshman, Y. Elovici, A. Shabtai, "Kitsune: An ensemble of autoencoders for online network intrusion detection," NDSS, 2018.</w:t>
      </w:r>
    </w:p>
    <w:p w14:paraId="3BD16431">
      <w:pPr>
        <w:tabs>
          <w:tab w:val="left" w:pos="510"/>
        </w:tabs>
        <w:ind w:left="510" w:hanging="340"/>
        <w:jc w:val="both"/>
      </w:pPr>
      <w:r>
        <w:t>5.</w:t>
      </w:r>
      <w:r>
        <w:tab/>
      </w:r>
      <w:r>
        <w:rPr>
          <w:b w:val="0"/>
        </w:rPr>
        <w:t>TensorFlow Lite – Post-training quantization, tài liệu chính thức TensorFlow.</w:t>
      </w:r>
    </w:p>
    <w:p w14:paraId="1204806A">
      <w:pPr>
        <w:pStyle w:val="2"/>
      </w:pPr>
      <w:bookmarkStart w:id="45" w:name="_Toc19573"/>
      <w:r>
        <w:t>Phụ lục</w:t>
      </w:r>
      <w:bookmarkEnd w:id="45"/>
    </w:p>
    <w:p w14:paraId="51B67A89">
      <w:pPr>
        <w:pStyle w:val="3"/>
      </w:pPr>
      <w:bookmarkStart w:id="46" w:name="_Toc3999"/>
      <w:r>
        <w:t>A. Hướng dẫn tái lập</w:t>
      </w:r>
      <w:bookmarkEnd w:id="46"/>
    </w:p>
    <w:p w14:paraId="7ACFF51E">
      <w:pPr>
        <w:spacing w:after="0"/>
        <w:ind w:left="283"/>
      </w:pPr>
      <w:r>
        <w:rPr>
          <w:rFonts w:ascii="Consolas" w:hAnsi="Consolas"/>
          <w:sz w:val="17"/>
        </w:rPr>
        <w:t>py -3.11 -m venv .venv</w:t>
      </w:r>
    </w:p>
    <w:p w14:paraId="106C5604">
      <w:pPr>
        <w:spacing w:after="0"/>
        <w:ind w:left="283"/>
      </w:pPr>
      <w:r>
        <w:rPr>
          <w:rFonts w:ascii="Consolas" w:hAnsi="Consolas"/>
          <w:sz w:val="17"/>
        </w:rPr>
        <w:t>.venv\Scripts\python -m pip install -r requirements.txt</w:t>
      </w:r>
    </w:p>
    <w:p w14:paraId="0E9B03CF">
      <w:pPr>
        <w:spacing w:after="0"/>
        <w:ind w:left="283"/>
      </w:pPr>
      <w:r>
        <w:rPr>
          <w:rFonts w:ascii="Consolas" w:hAnsi="Consolas"/>
          <w:sz w:val="17"/>
        </w:rPr>
        <w:t>powershell -ExecutionPolicy Bypass -File run_all.ps1</w:t>
      </w:r>
    </w:p>
    <w:p w14:paraId="7E339B64">
      <w:pPr>
        <w:spacing w:after="0"/>
        <w:ind w:left="283"/>
      </w:pPr>
      <w:r>
        <w:rPr>
          <w:rFonts w:ascii="Consolas" w:hAnsi="Consolas"/>
          <w:sz w:val="17"/>
        </w:rPr>
        <w:t>.venv\Scripts\python -m uvicorn backend.app.main:app --port 8000</w:t>
      </w:r>
    </w:p>
    <w:p w14:paraId="7AAB186F">
      <w:pPr>
        <w:spacing w:after="0"/>
        <w:ind w:left="283"/>
      </w:pPr>
      <w:r>
        <w:rPr>
          <w:rFonts w:ascii="Consolas" w:hAnsi="Consolas"/>
          <w:sz w:val="17"/>
        </w:rPr>
        <w:t># mở http://127.0.0.1:8000/  (thêm ?replay=Danmini_Doorbell:mirai/syn để tự phát lại)</w:t>
      </w:r>
    </w:p>
    <w:p w14:paraId="523C4870">
      <w:pPr>
        <w:pStyle w:val="3"/>
      </w:pPr>
      <w:bookmarkStart w:id="47" w:name="_Toc6943"/>
      <w:r>
        <w:t>B. Kiểm thử</w:t>
      </w:r>
      <w:bookmarkEnd w:id="47"/>
    </w:p>
    <w:p w14:paraId="35B3479A">
      <w:pPr>
        <w:jc w:val="both"/>
      </w:pPr>
      <w:r>
        <w:rPr>
          <w:b w:val="0"/>
          <w:i w:val="0"/>
        </w:rPr>
        <w:t>ai/tests: 30 test (unit: schema, chia + purge, không trùng hash giữa các tập, scaler chỉ thấy DStrn, ngưỡng, majority vote không vượt ranh giới segment, metric; integration: end-to-end trên dữ liệu tổng hợp, Keras ↔ TFLite, cùng seed cùng kết quả, Isolation Forest; negative: file rỗng, thiếu/thừa/sai thứ tự cột, NaN/±inf, chuỗi, dòng bị cắt, cửa sổ sai, manifest bị sửa, sai số chiều, int8 thiếu representative data). backend/tests: 12 test (API, cảnh báo, MTD, kiểm tra đầu vào, path traversal, lô quá lớn, gói model bị sửa, repository).</w:t>
      </w:r>
    </w:p>
    <w:p w14:paraId="366D58EB">
      <w:pPr>
        <w:pStyle w:val="3"/>
      </w:pPr>
      <w:bookmarkStart w:id="48" w:name="_Toc31766"/>
      <w:r>
        <w:t>C. Cấu trúc kết quả</w:t>
      </w:r>
      <w:bookmarkEnd w:id="48"/>
    </w:p>
    <w:p w14:paraId="1C7C5694">
      <w:pPr>
        <w:spacing w:after="0"/>
        <w:ind w:left="283"/>
      </w:pPr>
      <w:r>
        <w:rPr>
          <w:rFonts w:ascii="Consolas" w:hAnsi="Consolas"/>
          <w:sz w:val="17"/>
        </w:rPr>
        <w:t>results/raw/&lt;exp&gt;/&lt;thiết bị&gt;/seed=&lt;s&gt;/   config.yaml, metrics.json, train_log.csv</w:t>
      </w:r>
    </w:p>
    <w:p w14:paraId="54010898">
      <w:pPr>
        <w:spacing w:after="0"/>
        <w:ind w:left="283"/>
      </w:pPr>
      <w:r>
        <w:rPr>
          <w:rFonts w:ascii="Consolas" w:hAnsi="Consolas"/>
          <w:sz w:val="17"/>
        </w:rPr>
        <w:t>results/raw/runs_index.csv              nhật ký mọi lần chạy (kể cả lỗi)</w:t>
      </w:r>
    </w:p>
    <w:p w14:paraId="29922D27">
      <w:pPr>
        <w:spacing w:after="0"/>
        <w:ind w:left="283"/>
      </w:pPr>
      <w:r>
        <w:rPr>
          <w:rFonts w:ascii="Consolas" w:hAnsi="Consolas"/>
          <w:sz w:val="17"/>
        </w:rPr>
        <w:t>results/raw/E8_edge/bench.csv           edge benchmark</w:t>
      </w:r>
    </w:p>
    <w:p w14:paraId="00728879">
      <w:pPr>
        <w:spacing w:after="0"/>
        <w:ind w:left="283"/>
      </w:pPr>
      <w:r>
        <w:rPr>
          <w:rFonts w:ascii="Consolas" w:hAnsi="Consolas"/>
          <w:sz w:val="17"/>
        </w:rPr>
        <w:t>results/tables/*.csv, results/figures/*.png</w:t>
      </w:r>
    </w:p>
    <w:p w14:paraId="18D8CFF0">
      <w:pPr>
        <w:spacing w:after="0"/>
        <w:ind w:left="283"/>
      </w:pPr>
      <w:r>
        <w:rPr>
          <w:rFonts w:ascii="Consolas" w:hAnsi="Consolas"/>
          <w:sz w:val="17"/>
        </w:rPr>
        <w:t>artifacts/models/&lt;exp&gt;/&lt;thiết bị&gt;/      model.keras, scaler.json, *.tflite (seed 42)</w:t>
      </w:r>
    </w:p>
    <w:p w14:paraId="2FCFD767">
      <w:pPr>
        <w:spacing w:after="0"/>
        <w:ind w:left="283"/>
      </w:pPr>
      <w:r>
        <w:rPr>
          <w:rFonts w:ascii="Consolas" w:hAnsi="Consolas"/>
          <w:sz w:val="17"/>
        </w:rPr>
        <w:t>artifacts/deploy/&lt;thiết bị&gt;/            model.tflite, scaler.json, meta.json (AI → BE)</w:t>
      </w:r>
    </w:p>
    <w:sectPr>
      <w:footerReference r:id="rId5" w:type="default"/>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1DFE7">
    <w:pPr>
      <w:pStyle w:val="18"/>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A346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8"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240" w:after="80"/>
      <w:outlineLvl w:val="0"/>
    </w:pPr>
    <w:rPr>
      <w:rFonts w:ascii="Times New Roman" w:hAnsi="Times New Roman" w:eastAsia="Times New Roman"/>
      <w:b/>
      <w:bCs/>
      <w:color w:val="000000"/>
      <w:sz w:val="32"/>
      <w:szCs w:val="28"/>
    </w:rPr>
  </w:style>
  <w:style w:type="paragraph" w:styleId="3">
    <w:name w:val="heading 2"/>
    <w:basedOn w:val="1"/>
    <w:next w:val="1"/>
    <w:link w:val="142"/>
    <w:unhideWhenUsed/>
    <w:qFormat/>
    <w:uiPriority w:val="9"/>
    <w:pPr>
      <w:keepNext/>
      <w:keepLines/>
      <w:spacing w:before="160" w:after="80"/>
      <w:outlineLvl w:val="1"/>
    </w:pPr>
    <w:rPr>
      <w:rFonts w:ascii="Times New Roman" w:hAnsi="Times New Roman" w:eastAsia="Times New Roman"/>
      <w:b/>
      <w:bCs/>
      <w:color w:val="000000"/>
      <w:sz w:val="28"/>
      <w:szCs w:val="26"/>
    </w:rPr>
  </w:style>
  <w:style w:type="paragraph" w:styleId="4">
    <w:name w:val="heading 3"/>
    <w:basedOn w:val="1"/>
    <w:next w:val="1"/>
    <w:link w:val="143"/>
    <w:unhideWhenUsed/>
    <w:qFormat/>
    <w:uiPriority w:val="9"/>
    <w:pPr>
      <w:keepNext/>
      <w:keepLines/>
      <w:spacing w:before="160" w:after="80"/>
      <w:outlineLvl w:val="2"/>
    </w:pPr>
    <w:rPr>
      <w:rFonts w:ascii="Times New Roman" w:hAnsi="Times New Roman" w:eastAsia="Times New Roman"/>
      <w:b/>
      <w:bCs/>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2026-10-11T09:02:37Z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AA64A7A441B44C268817B4FA07BDA8E3_12</vt:lpwstr>
  </property>
</Properties>
</file>